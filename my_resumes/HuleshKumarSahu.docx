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959FA">
      <w:pPr>
        <w:spacing w:before="147"/>
        <w:ind w:left="3645" w:right="0" w:firstLine="0"/>
        <w:jc w:val="both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1617980</wp:posOffset>
                </wp:positionV>
                <wp:extent cx="2286635" cy="87141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8714105"/>
                          <a:chOff x="0" y="0"/>
                          <a:chExt cx="2286635" cy="87141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279015" cy="871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8714105">
                                <a:moveTo>
                                  <a:pt x="1898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14105"/>
                                </a:lnTo>
                                <a:lnTo>
                                  <a:pt x="2278637" y="8714105"/>
                                </a:lnTo>
                                <a:lnTo>
                                  <a:pt x="2278637" y="379784"/>
                                </a:lnTo>
                                <a:lnTo>
                                  <a:pt x="2275678" y="332145"/>
                                </a:lnTo>
                                <a:lnTo>
                                  <a:pt x="2267038" y="286271"/>
                                </a:lnTo>
                                <a:lnTo>
                                  <a:pt x="2253073" y="242519"/>
                                </a:lnTo>
                                <a:lnTo>
                                  <a:pt x="2234140" y="201245"/>
                                </a:lnTo>
                                <a:lnTo>
                                  <a:pt x="2210593" y="162805"/>
                                </a:lnTo>
                                <a:lnTo>
                                  <a:pt x="2182788" y="127554"/>
                                </a:lnTo>
                                <a:lnTo>
                                  <a:pt x="2151083" y="95848"/>
                                </a:lnTo>
                                <a:lnTo>
                                  <a:pt x="2115832" y="68044"/>
                                </a:lnTo>
                                <a:lnTo>
                                  <a:pt x="2077391" y="44497"/>
                                </a:lnTo>
                                <a:lnTo>
                                  <a:pt x="2036117" y="25563"/>
                                </a:lnTo>
                                <a:lnTo>
                                  <a:pt x="1992366" y="11598"/>
                                </a:lnTo>
                                <a:lnTo>
                                  <a:pt x="1946492" y="2959"/>
                                </a:lnTo>
                                <a:lnTo>
                                  <a:pt x="1898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9400" y="270216"/>
                            <a:ext cx="1979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930">
                                <a:moveTo>
                                  <a:pt x="0" y="0"/>
                                </a:moveTo>
                                <a:lnTo>
                                  <a:pt x="1979930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48" y="55842"/>
                            <a:ext cx="164799" cy="191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69" y="5897190"/>
                            <a:ext cx="253788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77874" y="51718"/>
                            <a:ext cx="1868170" cy="4712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CC971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COMPETENCIES</w:t>
                              </w:r>
                            </w:p>
                            <w:p w14:paraId="2FD9A065">
                              <w:pPr>
                                <w:spacing w:before="12" w:line="240" w:lineRule="auto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9C3B3CD">
                              <w:pPr>
                                <w:spacing w:before="0" w:line="240" w:lineRule="auto"/>
                                <w:ind w:left="0" w:right="6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Management: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Agile (Scrum, Kanban), PMP, PMBOK, End-to-End Solution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Delivery,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Stakeholder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 xml:space="preserve">Engagement,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Sprint Execution &amp; Planning, Resource Planning, Risk Management, Agile Coaching</w:t>
                              </w:r>
                            </w:p>
                            <w:p w14:paraId="494ABC20">
                              <w:pPr>
                                <w:spacing w:before="203"/>
                                <w:ind w:left="0" w:right="67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Generative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Machine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Learning:</w:t>
                              </w:r>
                            </w:p>
                            <w:p w14:paraId="5573097E">
                              <w:pPr>
                                <w:spacing w:before="2" w:line="240" w:lineRule="auto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RAG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pipelines,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FAISS,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 xml:space="preserve">embeddings,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Hugging Face Transformers, LangChain, LLMOps, prompt engineering, fine-tuning LLMs, Python (scikit-learn, TensorFlow,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PyTorch)</w:t>
                              </w:r>
                            </w:p>
                            <w:p w14:paraId="72448902">
                              <w:pPr>
                                <w:spacing w:before="199" w:line="244" w:lineRule="auto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Business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Intelligence:</w:t>
                              </w:r>
                            </w:p>
                            <w:p w14:paraId="728A6163">
                              <w:pPr>
                                <w:spacing w:before="0" w:line="240" w:lineRule="auto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Power BI (DAX, Power Query),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Tableau,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SQL,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 xml:space="preserve">Factory,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ETL pipelines, data modeling, automated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workflows</w:t>
                              </w:r>
                            </w:p>
                            <w:p w14:paraId="32C7508E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Platforms:</w:t>
                              </w:r>
                            </w:p>
                            <w:p w14:paraId="2B89FE20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GCP,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Azure,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AWS</w:t>
                              </w:r>
                            </w:p>
                            <w:p w14:paraId="4BF616EF">
                              <w:pPr>
                                <w:spacing w:before="201" w:line="217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Compliance:</w:t>
                              </w:r>
                            </w:p>
                            <w:p w14:paraId="2EAC5D74">
                              <w:pPr>
                                <w:spacing w:before="0" w:line="240" w:lineRule="auto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Lean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Six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Sigma,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ISO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9001:2015,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ISO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20000:2018,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ITIL,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CMMI,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statistical &amp; predictive analysis, process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8976" y="5897782"/>
                            <a:ext cx="2098040" cy="226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0CA01">
                              <w:pPr>
                                <w:tabs>
                                  <w:tab w:val="left" w:pos="551"/>
                                  <w:tab w:val="left" w:pos="3283"/>
                                </w:tabs>
                                <w:spacing w:before="1"/>
                                <w:ind w:left="109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u w:val="thick" w:color="D0CEC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  <w:u w:val="thick" w:color="D0CECE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  <w:u w:val="thick" w:color="D0CECE"/>
                                </w:rPr>
                                <w:tab/>
                              </w:r>
                            </w:p>
                            <w:p w14:paraId="41425AA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9"/>
                                </w:tabs>
                                <w:spacing w:before="131"/>
                                <w:ind w:left="139" w:right="0" w:hanging="13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2010,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Fulltime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Program</w:t>
                              </w:r>
                            </w:p>
                            <w:p w14:paraId="339B31D1">
                              <w:pPr>
                                <w:spacing w:before="106" w:line="360" w:lineRule="auto"/>
                                <w:ind w:left="139" w:right="30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PGP, IT &amp; System + Marketing PROTON business school, Indore</w:t>
                              </w:r>
                            </w:p>
                            <w:p w14:paraId="09017B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9"/>
                                </w:tabs>
                                <w:spacing w:before="10"/>
                                <w:ind w:left="139" w:right="0" w:hanging="13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2010</w:t>
                              </w:r>
                            </w:p>
                            <w:p w14:paraId="21F2F4CF">
                              <w:pPr>
                                <w:spacing w:before="102" w:line="360" w:lineRule="auto"/>
                                <w:ind w:left="1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MBA,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 xml:space="preserve">Marketing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Vinayaka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Missions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Univ.,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Salem</w:t>
                              </w:r>
                            </w:p>
                            <w:p w14:paraId="5ABC93C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9"/>
                                </w:tabs>
                                <w:spacing w:before="10"/>
                                <w:ind w:left="139" w:right="0" w:hanging="13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>2007</w:t>
                              </w:r>
                            </w:p>
                            <w:p w14:paraId="12A4F212">
                              <w:pPr>
                                <w:spacing w:before="5" w:line="326" w:lineRule="exact"/>
                                <w:ind w:left="139" w:right="30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B.Sc.,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Maths,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Physics,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Chemistry Pt. Ravishankar Shukla Univ.,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Raipur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27.4pt;height:686.15pt;width:180.05pt;mso-position-horizontal-relative:page;mso-position-vertical-relative:page;z-index:251659264;mso-width-relative:page;mso-height-relative:page;" coordsize="2286635,8714105" o:gfxdata="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">
                <o:lock v:ext="edit" aspectratio="f"/>
                <v:shape id="Graphic 17" o:spid="_x0000_s1026" o:spt="100" style="position:absolute;left:0;top:0;height:8714105;width:2279015;" fillcolor="#323B4C" filled="t" stroked="f" coordsize="2279015,8714105" o:gfxdata="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dyvy8AAAA&#10;2wAAAA8AAAAAAAAAAQAgAAAAIgAAAGRycy9kb3ducmV2LnhtbFBLAQIUABQAAAAIAIdO4kAzLwWe&#10;OwAAADkAAAAQAAAAAAAAAAEAIAAAAAsBAABkcnMvc2hhcGV4bWwueG1sUEsFBgAAAAAGAAYAWwEA&#10;ALUDAAAAAA==&#10;" path="m1898853,0l0,0,0,8714105,2278637,8714105,2278637,379784,2275678,332145,2267038,286271,2253073,242519,2234140,201245,2210593,162805,2182788,127554,2151083,95848,2115832,68044,2077391,44497,2036117,25563,1992366,11598,1946492,2959,18988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279400;top:270216;height:1270;width:1979930;" filled="f" stroked="t" coordsize="1979930,1" o:gfxdata="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+oT+8AAAA&#10;2wAAAA8AAAAAAAAAAQAgAAAAIgAAAGRycy9kb3ducmV2LnhtbFBLAQIUABQAAAAIAIdO4kAzLwWe&#10;OwAAADkAAAAQAAAAAAAAAAEAIAAAAAsBAABkcnMvc2hhcGV4bWwueG1sUEsFBgAAAAAGAAYAWwEA&#10;ALUDAAAAAA==&#10;" path="m0,0l1979930,1e">
                  <v:fill on="f" focussize="0,0"/>
                  <v:stroke weight="1pt" color="#D0CECE" joinstyle="round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314548;top:55842;height:191632;width:164799;" filled="f" o:preferrelative="t" stroked="f" coordsize="21600,21600" o:gfxdata="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J+46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0" o:spid="_x0000_s1026" o:spt="75" type="#_x0000_t75" style="position:absolute;left:240769;top:5897190;height:139700;width:253788;" filled="f" o:preferrelative="t" stroked="f" coordsize="21600,21600" o:gfxdata="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Xmyy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Textbox 21" o:spid="_x0000_s1026" o:spt="202" type="#_x0000_t202" style="position:absolute;left:277874;top:51718;height:4712970;width:186817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6CC971">
                        <w:pPr>
                          <w:spacing w:before="1"/>
                          <w:ind w:left="35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>CORE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COMPETENCIES</w:t>
                        </w:r>
                      </w:p>
                      <w:p w14:paraId="2FD9A065">
                        <w:pPr>
                          <w:spacing w:before="12" w:line="240" w:lineRule="auto"/>
                          <w:rPr>
                            <w:b/>
                            <w:sz w:val="21"/>
                          </w:rPr>
                        </w:pPr>
                      </w:p>
                      <w:p w14:paraId="19C3B3CD">
                        <w:pPr>
                          <w:spacing w:before="0" w:line="240" w:lineRule="auto"/>
                          <w:ind w:left="0" w:right="6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Management: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Agile (Scrum, Kanban), PMP, PMBOK, End-to-End Solution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Delivery,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Stakeholder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 xml:space="preserve">Engagement,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Sprint Execution &amp; Planning, Resource Planning, Risk Management, Agile Coaching</w:t>
                        </w:r>
                      </w:p>
                      <w:p w14:paraId="494ABC20">
                        <w:pPr>
                          <w:spacing w:before="203"/>
                          <w:ind w:left="0" w:right="67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Generative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Machine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Learning:</w:t>
                        </w:r>
                      </w:p>
                      <w:p w14:paraId="5573097E">
                        <w:pPr>
                          <w:spacing w:before="2" w:line="240" w:lineRule="auto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RAG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pipelines,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FAISS,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 xml:space="preserve">embeddings,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Hugging Face Transformers, LangChain, LLMOps, prompt engineering, fine-tuning LLMs, Python (scikit-learn, TensorFlow,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PyTorch)</w:t>
                        </w:r>
                      </w:p>
                      <w:p w14:paraId="72448902">
                        <w:pPr>
                          <w:spacing w:before="199" w:line="244" w:lineRule="auto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Engineering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Business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Intelligence:</w:t>
                        </w:r>
                      </w:p>
                      <w:p w14:paraId="728A6163">
                        <w:pPr>
                          <w:spacing w:before="0" w:line="240" w:lineRule="auto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Power BI (DAX, Power Query),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Tableau,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SQL,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Azure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 xml:space="preserve">Factory,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ETL pipelines, data modeling, automated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workflows</w:t>
                        </w:r>
                      </w:p>
                      <w:p w14:paraId="32C7508E">
                        <w:pPr>
                          <w:spacing w:before="195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Cloud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Platforms:</w:t>
                        </w:r>
                      </w:p>
                      <w:p w14:paraId="2B89FE20"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GCP,</w:t>
                        </w:r>
                        <w:r>
                          <w:rPr>
                            <w:color w:val="FFFFFF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Microsoft</w:t>
                        </w:r>
                        <w:r>
                          <w:rPr>
                            <w:color w:val="FFFFFF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Azure,</w:t>
                        </w:r>
                        <w:r>
                          <w:rPr>
                            <w:color w:val="FFFFFF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AWS</w:t>
                        </w:r>
                      </w:p>
                      <w:p w14:paraId="4BF616EF">
                        <w:pPr>
                          <w:spacing w:before="201" w:line="217" w:lineRule="exact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Quality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Compliance:</w:t>
                        </w:r>
                      </w:p>
                      <w:p w14:paraId="2EAC5D74">
                        <w:pPr>
                          <w:spacing w:before="0" w:line="240" w:lineRule="auto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Lean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Six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Sigma,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ISO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9001:2015,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ISO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20000:2018,</w:t>
                        </w:r>
                        <w:r>
                          <w:rPr>
                            <w:color w:val="FFFFF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ITIL,</w:t>
                        </w:r>
                        <w:r>
                          <w:rPr>
                            <w:color w:val="FFFFF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CMMI,</w:t>
                        </w:r>
                        <w:r>
                          <w:rPr>
                            <w:color w:val="FFFFF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statistical &amp; predictive analysis, process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88976;top:5897782;height:2262505;width:209804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50CA01">
                        <w:pPr>
                          <w:tabs>
                            <w:tab w:val="left" w:pos="551"/>
                            <w:tab w:val="left" w:pos="3283"/>
                          </w:tabs>
                          <w:spacing w:before="1"/>
                          <w:ind w:left="109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u w:val="thick" w:color="D0CECE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  <w:u w:val="thick" w:color="D0CECE"/>
                          </w:rPr>
                          <w:t>EDUCATION</w:t>
                        </w:r>
                        <w:r>
                          <w:rPr>
                            <w:b/>
                            <w:color w:val="FFFFFF"/>
                            <w:sz w:val="21"/>
                            <w:u w:val="thick" w:color="D0CECE"/>
                          </w:rPr>
                          <w:tab/>
                        </w:r>
                      </w:p>
                      <w:p w14:paraId="41425AA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9"/>
                          </w:tabs>
                          <w:spacing w:before="131"/>
                          <w:ind w:left="139" w:right="0" w:hanging="13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2010,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Fulltime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Program</w:t>
                        </w:r>
                      </w:p>
                      <w:p w14:paraId="339B31D1">
                        <w:pPr>
                          <w:spacing w:before="106" w:line="360" w:lineRule="auto"/>
                          <w:ind w:left="139" w:right="30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PGP, IT &amp; System + Marketing PROTON business school, Indore</w:t>
                        </w:r>
                      </w:p>
                      <w:p w14:paraId="09017B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9"/>
                          </w:tabs>
                          <w:spacing w:before="10"/>
                          <w:ind w:left="139" w:right="0" w:hanging="13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2010</w:t>
                        </w:r>
                      </w:p>
                      <w:p w14:paraId="21F2F4CF">
                        <w:pPr>
                          <w:spacing w:before="102" w:line="360" w:lineRule="auto"/>
                          <w:ind w:left="1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MBA,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IT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Systems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 xml:space="preserve">Marketing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Vinayaka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Missions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Univ.,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Salem</w:t>
                        </w:r>
                      </w:p>
                      <w:p w14:paraId="5ABC93C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9"/>
                          </w:tabs>
                          <w:spacing w:before="10"/>
                          <w:ind w:left="139" w:right="0" w:hanging="13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>2007</w:t>
                        </w:r>
                      </w:p>
                      <w:p w14:paraId="12A4F212">
                        <w:pPr>
                          <w:spacing w:before="5" w:line="326" w:lineRule="exact"/>
                          <w:ind w:left="139" w:right="30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B.Sc.,</w:t>
                        </w:r>
                        <w:r>
                          <w:rPr>
                            <w:color w:val="FFFFF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Maths,</w:t>
                        </w:r>
                        <w:r>
                          <w:rPr>
                            <w:color w:val="FFFFFF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Physics,</w:t>
                        </w:r>
                        <w:r>
                          <w:rPr>
                            <w:color w:val="FFFFFF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Chemistry Pt. Ravishankar Shukla Univ.,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Raipur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67005" cy="17780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Verdana"/>
          <w:sz w:val="20"/>
        </w:rPr>
        <w:t>ABOUT ME</w:t>
      </w:r>
    </w:p>
    <w:p w14:paraId="59CDC280">
      <w:pPr>
        <w:pStyle w:val="5"/>
        <w:spacing w:before="4"/>
        <w:ind w:left="0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2411095</wp:posOffset>
                </wp:positionH>
                <wp:positionV relativeFrom="paragraph">
                  <wp:posOffset>48895</wp:posOffset>
                </wp:positionV>
                <wp:extent cx="478790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0">
                              <a:moveTo>
                                <a:pt x="0" y="0"/>
                              </a:moveTo>
                              <a:lnTo>
                                <a:pt x="4787900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0C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89.85pt;margin-top:3.85pt;height:0.1pt;width:377pt;mso-position-horizontal-relative:page;mso-wrap-distance-bottom:0pt;mso-wrap-distance-top:0pt;z-index:-251644928;mso-width-relative:page;mso-height-relative:page;" filled="f" stroked="t" coordsize="4787900,1" o:gfxdata="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BPHb9YAAAAIAQAADwAAAAAAAAAB&#10;ACAAAAAiAAAAZHJzL2Rvd25yZXYueG1sUEsBAhQAFAAAAAgAh07iQB1LtnkSAgAAfQQAAA4AAAAA&#10;AAAAAQAgAAAAJQEAAGRycy9lMm9Eb2MueG1sUEsFBgAAAAAGAAYAWQEAAKkFAAAAAA==&#10;" path="m0,0l4787900,1e">
                <v:fill on="f" focussize="0,0"/>
                <v:stroke weight="1pt" color="#D0CECE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E161E6">
      <w:pPr>
        <w:pStyle w:val="5"/>
        <w:spacing w:before="83" w:line="360" w:lineRule="auto"/>
        <w:ind w:left="3566" w:right="255"/>
        <w:jc w:val="both"/>
      </w:pPr>
      <w:r>
        <w:rPr>
          <w:b/>
          <w:w w:val="105"/>
        </w:rPr>
        <w:t xml:space="preserve">Certified Project Manager </w:t>
      </w:r>
      <w:r>
        <w:rPr>
          <w:w w:val="105"/>
        </w:rPr>
        <w:t>(PMP, CSM) with 15+ years of experience leading cross- functional teams and delivering complex technical solutions.</w:t>
      </w:r>
    </w:p>
    <w:p w14:paraId="71307C9F">
      <w:pPr>
        <w:spacing w:before="6" w:line="360" w:lineRule="auto"/>
        <w:ind w:left="3566" w:right="254" w:firstLine="0"/>
        <w:jc w:val="both"/>
        <w:rPr>
          <w:sz w:val="18"/>
        </w:rPr>
      </w:pPr>
      <w:r>
        <w:rPr>
          <w:w w:val="105"/>
          <w:sz w:val="18"/>
        </w:rPr>
        <w:t xml:space="preserve">Proven track record in successfully deploying </w:t>
      </w:r>
      <w:r>
        <w:rPr>
          <w:b/>
          <w:w w:val="105"/>
          <w:sz w:val="18"/>
        </w:rPr>
        <w:t>machine learning and data analytics projects</w:t>
      </w:r>
      <w:r>
        <w:rPr>
          <w:w w:val="105"/>
          <w:sz w:val="18"/>
        </w:rPr>
        <w:t xml:space="preserve">, with a focus on implementing </w:t>
      </w:r>
      <w:r>
        <w:rPr>
          <w:b/>
          <w:w w:val="105"/>
          <w:sz w:val="18"/>
        </w:rPr>
        <w:t xml:space="preserve">Agile methodologies </w:t>
      </w:r>
      <w:r>
        <w:rPr>
          <w:w w:val="105"/>
          <w:sz w:val="18"/>
        </w:rPr>
        <w:t>to drive process improvements and enhance team performance.</w:t>
      </w:r>
    </w:p>
    <w:p w14:paraId="30BAD215">
      <w:pPr>
        <w:spacing w:before="2"/>
        <w:ind w:left="3566" w:right="0" w:firstLine="0"/>
        <w:jc w:val="both"/>
        <w:rPr>
          <w:sz w:val="18"/>
        </w:rPr>
      </w:pPr>
      <w:r>
        <w:rPr>
          <w:sz w:val="18"/>
        </w:rPr>
        <w:t>Skilled</w:t>
      </w:r>
      <w:r>
        <w:rPr>
          <w:spacing w:val="-14"/>
          <w:sz w:val="18"/>
        </w:rPr>
        <w:t xml:space="preserve"> </w:t>
      </w:r>
      <w:r>
        <w:rPr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z w:val="18"/>
        </w:rPr>
        <w:t>bridging</w:t>
      </w:r>
      <w:r>
        <w:rPr>
          <w:spacing w:val="-13"/>
          <w:sz w:val="18"/>
        </w:rPr>
        <w:t xml:space="preserve"> </w:t>
      </w:r>
      <w:r>
        <w:rPr>
          <w:sz w:val="18"/>
        </w:rPr>
        <w:t>business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technology</w:t>
      </w:r>
      <w:r>
        <w:rPr>
          <w:spacing w:val="-14"/>
          <w:sz w:val="18"/>
        </w:rPr>
        <w:t xml:space="preserve"> </w:t>
      </w:r>
      <w:r>
        <w:rPr>
          <w:sz w:val="18"/>
        </w:rPr>
        <w:t>by</w:t>
      </w:r>
      <w:r>
        <w:rPr>
          <w:spacing w:val="-13"/>
          <w:sz w:val="18"/>
        </w:rPr>
        <w:t xml:space="preserve"> </w:t>
      </w:r>
      <w:r>
        <w:rPr>
          <w:sz w:val="18"/>
        </w:rPr>
        <w:t>applying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AI,</w:t>
      </w:r>
      <w:r>
        <w:rPr>
          <w:b/>
          <w:spacing w:val="-2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analytics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1D09F5CB">
      <w:pPr>
        <w:pStyle w:val="5"/>
        <w:spacing w:before="114"/>
        <w:ind w:left="3566"/>
        <w:jc w:val="both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2503170</wp:posOffset>
            </wp:positionH>
            <wp:positionV relativeFrom="paragraph">
              <wp:posOffset>316230</wp:posOffset>
            </wp:positionV>
            <wp:extent cx="180340" cy="179705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4" cy="1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automation</w:t>
      </w:r>
      <w:r>
        <w:rPr>
          <w:b/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improve</w:t>
      </w:r>
      <w:r>
        <w:rPr>
          <w:spacing w:val="4"/>
        </w:rPr>
        <w:t xml:space="preserve"> </w:t>
      </w:r>
      <w:r>
        <w:t>efficiency,</w:t>
      </w:r>
      <w:r>
        <w:rPr>
          <w:spacing w:val="4"/>
        </w:rPr>
        <w:t xml:space="preserve"> </w:t>
      </w:r>
      <w:r>
        <w:t>decision-making,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rPr>
          <w:spacing w:val="-2"/>
        </w:rPr>
        <w:t>satisfaction.</w:t>
      </w:r>
    </w:p>
    <w:p w14:paraId="5B320A0B">
      <w:pPr>
        <w:pStyle w:val="5"/>
        <w:spacing w:before="3"/>
        <w:ind w:left="0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4253230</wp:posOffset>
                </wp:positionH>
                <wp:positionV relativeFrom="paragraph">
                  <wp:posOffset>154940</wp:posOffset>
                </wp:positionV>
                <wp:extent cx="448945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448945" y="1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334.9pt;margin-top:12.2pt;height:0.1pt;width:35.35pt;mso-position-horizontal-relative:page;mso-wrap-distance-bottom:0pt;mso-wrap-distance-top:0pt;z-index:-251644928;mso-width-relative:page;mso-height-relative:page;" filled="f" stroked="t" coordsize="448945,1" o:gfxdata="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8K3LNYAAAAJAQAADwAAAAAAAAAB&#10;ACAAAAAiAAAAZHJzL2Rvd25yZXYueG1sUEsBAhQAFAAAAAgAh07iQDMrZsMSAgAAeQQAAA4AAAAA&#10;AAAAAQAgAAAAJQEAAGRycy9lMm9Eb2MueG1sUEsFBgAAAAAGAAYAWQEAAKkFAAAAAA==&#10;" path="m0,0l448945,1e">
                <v:fill on="f" focussize="0,0"/>
                <v:stroke weight="0.25pt" color="#BFBFB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0CE659">
      <w:pPr>
        <w:spacing w:before="0"/>
        <w:ind w:left="3574" w:right="0" w:firstLine="0"/>
        <w:jc w:val="both"/>
        <w:rPr>
          <w:rFonts w:ascii="Verdana"/>
          <w:sz w:val="20"/>
        </w:rPr>
      </w:pPr>
      <w:r>
        <w:rPr>
          <w:color w:val="FFFFFF"/>
          <w:spacing w:val="72"/>
          <w:position w:val="-8"/>
          <w:sz w:val="18"/>
          <w:u w:val="thick" w:color="D0CECE"/>
        </w:rPr>
        <w:t xml:space="preserve">    </w:t>
      </w:r>
      <w:r>
        <w:rPr>
          <w:rFonts w:ascii="Verdana"/>
          <w:sz w:val="20"/>
        </w:rPr>
        <w:t>RECENT</w:t>
      </w:r>
      <w:r>
        <w:rPr>
          <w:rFonts w:ascii="Verdana"/>
          <w:spacing w:val="-7"/>
          <w:sz w:val="20"/>
        </w:rPr>
        <w:t xml:space="preserve"> </w:t>
      </w:r>
      <w:r>
        <w:rPr>
          <w:rFonts w:ascii="Verdana"/>
          <w:spacing w:val="-2"/>
          <w:sz w:val="20"/>
        </w:rPr>
        <w:t>PROJECTS</w:t>
      </w:r>
    </w:p>
    <w:p w14:paraId="45F6723A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64" w:after="0" w:line="355" w:lineRule="auto"/>
        <w:ind w:left="3850" w:right="255" w:hanging="285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RAG Pipeline Development </w:t>
      </w:r>
      <w:r>
        <w:rPr>
          <w:sz w:val="18"/>
        </w:rPr>
        <w:t>– Directed the design and implementation of Retrieval- Augmented Generation (RAG) pipelines that delivered real-time Q&amp;A capabilities, significantly improving user satisfaction and response accuracy.</w:t>
      </w:r>
    </w:p>
    <w:p w14:paraId="63BF23E9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20" w:after="0" w:line="355" w:lineRule="auto"/>
        <w:ind w:left="3850" w:right="254" w:hanging="285"/>
        <w:jc w:val="both"/>
        <w:rPr>
          <w:rFonts w:ascii="Symbol" w:hAnsi="Symbol"/>
          <w:sz w:val="18"/>
        </w:rPr>
      </w:pPr>
      <w:r>
        <w:rPr>
          <w:b/>
          <w:w w:val="105"/>
          <w:sz w:val="18"/>
        </w:rPr>
        <w:t>Customer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w w:val="105"/>
          <w:sz w:val="18"/>
        </w:rPr>
        <w:t>Churn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w w:val="105"/>
          <w:sz w:val="18"/>
        </w:rPr>
        <w:t>Prediction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w w:val="105"/>
          <w:sz w:val="18"/>
        </w:rPr>
        <w:t>Model</w:t>
      </w:r>
      <w:r>
        <w:rPr>
          <w:b/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Managed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end-to-end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delivery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ML-based customer churn prediction model for a telecom client by analyzing large datasets, providing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actionable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retention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insights, and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driving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measurable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outcomes.</w:t>
      </w:r>
    </w:p>
    <w:p w14:paraId="1B3CDCB2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14" w:after="0" w:line="357" w:lineRule="auto"/>
        <w:ind w:left="3850" w:right="254" w:hanging="285"/>
        <w:jc w:val="both"/>
        <w:rPr>
          <w:rFonts w:ascii="Symbol" w:hAnsi="Symbol"/>
          <w:sz w:val="18"/>
        </w:rPr>
      </w:pPr>
      <w:r>
        <w:rPr>
          <w:b/>
          <w:w w:val="105"/>
          <w:sz w:val="18"/>
        </w:rPr>
        <w:t xml:space="preserve">LLM-Based Sentiment Analysis </w:t>
      </w:r>
      <w:r>
        <w:rPr>
          <w:w w:val="105"/>
          <w:sz w:val="18"/>
        </w:rPr>
        <w:t xml:space="preserve">– Managed the development of an LLM-powered </w:t>
      </w:r>
      <w:r>
        <w:rPr>
          <w:spacing w:val="-2"/>
          <w:w w:val="105"/>
          <w:sz w:val="18"/>
        </w:rPr>
        <w:t>sentiment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analysis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system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that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classified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feedback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real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time,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enabling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 xml:space="preserve">faster </w:t>
      </w:r>
      <w:r>
        <w:rPr>
          <w:w w:val="105"/>
          <w:sz w:val="18"/>
        </w:rPr>
        <w:t>strategy execution and improved customer satisfaction.</w:t>
      </w:r>
    </w:p>
    <w:p w14:paraId="063D0C93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13" w:after="0" w:line="355" w:lineRule="auto"/>
        <w:ind w:left="3850" w:right="252" w:hanging="285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Python-Based Automation Workflows </w:t>
      </w:r>
      <w:r>
        <w:rPr>
          <w:sz w:val="18"/>
        </w:rPr>
        <w:t>– Led the development of automated data workflows for preprocessing, ingestion, and transformation, streamlining RAG and LLM fine-tuning</w:t>
      </w:r>
      <w:r>
        <w:rPr>
          <w:spacing w:val="-2"/>
          <w:sz w:val="18"/>
        </w:rPr>
        <w:t xml:space="preserve"> </w:t>
      </w:r>
      <w:r>
        <w:rPr>
          <w:sz w:val="18"/>
        </w:rPr>
        <w:t>pipelines.</w:t>
      </w:r>
    </w:p>
    <w:p w14:paraId="2FDBABBB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15" w:after="0" w:line="357" w:lineRule="auto"/>
        <w:ind w:left="3850" w:right="254" w:hanging="285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Power BI S GenAI Dashboards </w:t>
      </w:r>
      <w:r>
        <w:rPr>
          <w:sz w:val="18"/>
        </w:rPr>
        <w:t>– Architected self-service Power BI dashboards with GenAI-powered narratives and automated alerts via Power Automate, accelerating executive</w:t>
      </w:r>
      <w:r>
        <w:rPr>
          <w:spacing w:val="28"/>
          <w:sz w:val="18"/>
        </w:rPr>
        <w:t xml:space="preserve"> </w:t>
      </w:r>
      <w:r>
        <w:rPr>
          <w:sz w:val="18"/>
        </w:rPr>
        <w:t>decision-making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sz w:val="18"/>
        </w:rPr>
        <w:t>business</w:t>
      </w:r>
      <w:r>
        <w:rPr>
          <w:spacing w:val="28"/>
          <w:sz w:val="18"/>
        </w:rPr>
        <w:t xml:space="preserve"> </w:t>
      </w:r>
      <w:r>
        <w:rPr>
          <w:sz w:val="18"/>
        </w:rPr>
        <w:t>responsiveness.</w:t>
      </w:r>
    </w:p>
    <w:p w14:paraId="1413E4D7">
      <w:pPr>
        <w:pStyle w:val="8"/>
        <w:numPr>
          <w:ilvl w:val="0"/>
          <w:numId w:val="2"/>
        </w:numPr>
        <w:tabs>
          <w:tab w:val="left" w:pos="3848"/>
          <w:tab w:val="left" w:pos="3850"/>
        </w:tabs>
        <w:spacing w:before="12" w:after="0" w:line="357" w:lineRule="auto"/>
        <w:ind w:left="3850" w:right="254" w:hanging="285"/>
        <w:jc w:val="both"/>
        <w:rPr>
          <w:rFonts w:ascii="Symbol" w:hAnsi="Symbol"/>
          <w:sz w:val="18"/>
        </w:rPr>
      </w:pPr>
      <w:r>
        <w:rPr>
          <w:b/>
          <w:spacing w:val="-2"/>
          <w:w w:val="105"/>
          <w:sz w:val="18"/>
        </w:rPr>
        <w:t>AI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Performance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Adoption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Dashboards</w:t>
      </w:r>
      <w:r>
        <w:rPr>
          <w:b/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–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Managed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publication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AI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 xml:space="preserve">adoption </w:t>
      </w:r>
      <w:r>
        <w:rPr>
          <w:w w:val="105"/>
          <w:sz w:val="18"/>
        </w:rPr>
        <w:t>metrics, model performance dashboards, and iterative improvements to ensure continuous business value delivery.</w:t>
      </w:r>
    </w:p>
    <w:p w14:paraId="6CEDD1D3">
      <w:pPr>
        <w:pStyle w:val="5"/>
        <w:spacing w:before="10"/>
        <w:ind w:left="0"/>
        <w:rPr>
          <w:sz w:val="3"/>
        </w:rPr>
      </w:pPr>
      <w:r>
        <w:rPr>
          <w:sz w:val="3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2452370</wp:posOffset>
                </wp:positionH>
                <wp:positionV relativeFrom="paragraph">
                  <wp:posOffset>44450</wp:posOffset>
                </wp:positionV>
                <wp:extent cx="4803775" cy="216535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3775" cy="216535"/>
                          <a:chOff x="0" y="0"/>
                          <a:chExt cx="4803775" cy="21653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67" y="3240"/>
                            <a:ext cx="239712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350" y="206524"/>
                            <a:ext cx="47910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 h="3175">
                                <a:moveTo>
                                  <a:pt x="0" y="0"/>
                                </a:moveTo>
                                <a:lnTo>
                                  <a:pt x="4791075" y="31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8037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A7E7D">
                              <w:pPr>
                                <w:spacing w:before="6"/>
                                <w:ind w:left="622" w:right="0" w:firstLine="0"/>
                                <w:jc w:val="lef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rFonts w:ascii="Verdan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0"/>
                                </w:rPr>
                                <w:t>CERTIFICATION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3.1pt;margin-top:3.5pt;height:17.05pt;width:378.25pt;mso-position-horizontal-relative:page;mso-wrap-distance-bottom:0pt;mso-wrap-distance-top:0pt;z-index:-251643904;mso-width-relative:page;mso-height-relative:page;" coordsize="4803775,216535" o:gfxdata="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">
                <o:lock v:ext="edit" aspectratio="f"/>
                <v:shape id="Image 28" o:spid="_x0000_s1026" o:spt="75" type="#_x0000_t75" style="position:absolute;left:60167;top:3240;height:167639;width:239712;" filled="f" o:preferrelative="t" stroked="f" coordsize="21600,21600" o:gfxdata="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zCg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29" o:spid="_x0000_s1026" o:spt="100" style="position:absolute;left:6350;top:206524;height:3175;width:4791075;" filled="f" stroked="t" coordsize="4791075,3175" o:gfxdata="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A/v7sAAADb&#10;AAAADwAAAAAAAAABACAAAAAiAAAAZHJzL2Rvd25yZXYueG1sUEsBAhQAFAAAAAgAh07iQDMvBZ47&#10;AAAAOQAAABAAAAAAAAAAAQAgAAAACgEAAGRycy9zaGFwZXhtbC54bWxQSwUGAAAAAAYABgBbAQAA&#10;tAMAAAAA&#10;" path="m0,0l4791075,3175e">
                  <v:fill on="f" focussize="0,0"/>
                  <v:stroke weight="1pt" color="#D0CECE" joinstyle="round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216535;width:4803775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DA7E7D">
                        <w:pPr>
                          <w:spacing w:before="6"/>
                          <w:ind w:left="622" w:right="0" w:firstLine="0"/>
                          <w:jc w:val="lef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>TRAINING</w:t>
                        </w:r>
                        <w:r>
                          <w:rPr>
                            <w:rFonts w:ascii="Verdan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>&amp;</w:t>
                        </w:r>
                        <w:r>
                          <w:rPr>
                            <w:rFonts w:ascii="Verdan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>CERTIFICATION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C92029">
      <w:pPr>
        <w:pStyle w:val="8"/>
        <w:numPr>
          <w:ilvl w:val="0"/>
          <w:numId w:val="2"/>
        </w:numPr>
        <w:tabs>
          <w:tab w:val="left" w:pos="3850"/>
        </w:tabs>
        <w:spacing w:before="44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Project Management Professional</w:t>
      </w:r>
      <w:r>
        <w:rPr>
          <w:color w:val="3B3838"/>
          <w:w w:val="105"/>
          <w:sz w:val="18"/>
        </w:rPr>
        <w:t xml:space="preserve"> </w:t>
      </w:r>
      <w:r>
        <w:rPr>
          <w:color w:val="3B3838"/>
          <w:spacing w:val="-4"/>
          <w:w w:val="105"/>
          <w:sz w:val="18"/>
        </w:rPr>
        <w:t>(</w:t>
      </w:r>
      <w:r>
        <w:rPr>
          <w:b/>
          <w:color w:val="3B3838"/>
          <w:spacing w:val="-4"/>
          <w:w w:val="105"/>
          <w:sz w:val="18"/>
        </w:rPr>
        <w:t>PMP</w:t>
      </w:r>
      <w:r>
        <w:rPr>
          <w:color w:val="3B3838"/>
          <w:spacing w:val="-4"/>
          <w:w w:val="105"/>
          <w:sz w:val="18"/>
        </w:rPr>
        <w:t>)</w:t>
      </w:r>
    </w:p>
    <w:p w14:paraId="0DD8DAB6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Certified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Scrum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Master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–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b/>
          <w:color w:val="3B3838"/>
          <w:spacing w:val="-2"/>
          <w:w w:val="105"/>
          <w:sz w:val="18"/>
        </w:rPr>
        <w:t>CSM</w:t>
      </w:r>
      <w:r>
        <w:rPr>
          <w:color w:val="3B3838"/>
          <w:spacing w:val="-2"/>
          <w:w w:val="105"/>
          <w:sz w:val="18"/>
        </w:rPr>
        <w:t>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Infosys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Global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Agile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Certification</w:t>
      </w:r>
    </w:p>
    <w:p w14:paraId="3C6496AC">
      <w:pPr>
        <w:pStyle w:val="2"/>
        <w:numPr>
          <w:ilvl w:val="0"/>
          <w:numId w:val="2"/>
        </w:numPr>
        <w:tabs>
          <w:tab w:val="left" w:pos="3850"/>
        </w:tabs>
        <w:spacing w:before="110" w:after="0" w:line="240" w:lineRule="auto"/>
        <w:ind w:left="3850" w:right="0" w:hanging="284"/>
        <w:jc w:val="left"/>
        <w:rPr>
          <w:rFonts w:ascii="Symbol" w:hAnsi="Symbol"/>
          <w:b w:val="0"/>
          <w:color w:val="3B3838"/>
        </w:rPr>
      </w:pPr>
      <w:r>
        <w:rPr>
          <w:b w:val="0"/>
          <w:color w:val="3B3838"/>
          <w:spacing w:val="-2"/>
        </w:rPr>
        <w:t>Skillsoft</w:t>
      </w:r>
      <w:r>
        <w:rPr>
          <w:b w:val="0"/>
          <w:color w:val="3B3838"/>
          <w:spacing w:val="-5"/>
        </w:rPr>
        <w:t xml:space="preserve"> </w:t>
      </w:r>
      <w:r>
        <w:rPr>
          <w:color w:val="3B3838"/>
          <w:spacing w:val="-2"/>
        </w:rPr>
        <w:t>Advanced</w:t>
      </w:r>
      <w:r>
        <w:rPr>
          <w:color w:val="3B3838"/>
          <w:spacing w:val="-11"/>
        </w:rPr>
        <w:t xml:space="preserve"> </w:t>
      </w:r>
      <w:r>
        <w:rPr>
          <w:color w:val="3B3838"/>
          <w:spacing w:val="-2"/>
        </w:rPr>
        <w:t>ML,</w:t>
      </w:r>
      <w:r>
        <w:rPr>
          <w:color w:val="3B3838"/>
          <w:spacing w:val="-15"/>
        </w:rPr>
        <w:t xml:space="preserve"> </w:t>
      </w:r>
      <w:r>
        <w:rPr>
          <w:color w:val="3B3838"/>
          <w:spacing w:val="-2"/>
        </w:rPr>
        <w:t>Deep</w:t>
      </w:r>
      <w:r>
        <w:rPr>
          <w:color w:val="3B3838"/>
          <w:spacing w:val="-11"/>
        </w:rPr>
        <w:t xml:space="preserve"> </w:t>
      </w:r>
      <w:r>
        <w:rPr>
          <w:color w:val="3B3838"/>
          <w:spacing w:val="-2"/>
        </w:rPr>
        <w:t>Learning</w:t>
      </w:r>
      <w:r>
        <w:rPr>
          <w:color w:val="3B3838"/>
          <w:spacing w:val="-10"/>
        </w:rPr>
        <w:t xml:space="preserve"> </w:t>
      </w:r>
      <w:r>
        <w:rPr>
          <w:color w:val="3B3838"/>
          <w:spacing w:val="-2"/>
        </w:rPr>
        <w:t>S</w:t>
      </w:r>
      <w:r>
        <w:rPr>
          <w:color w:val="3B3838"/>
          <w:spacing w:val="-10"/>
        </w:rPr>
        <w:t xml:space="preserve"> </w:t>
      </w:r>
      <w:r>
        <w:rPr>
          <w:color w:val="3B3838"/>
          <w:spacing w:val="-2"/>
        </w:rPr>
        <w:t>GenAI</w:t>
      </w:r>
      <w:r>
        <w:rPr>
          <w:color w:val="3B3838"/>
          <w:spacing w:val="-10"/>
        </w:rPr>
        <w:t xml:space="preserve"> </w:t>
      </w:r>
      <w:r>
        <w:rPr>
          <w:color w:val="3B3838"/>
          <w:spacing w:val="-2"/>
        </w:rPr>
        <w:t>Specialization</w:t>
      </w:r>
    </w:p>
    <w:p w14:paraId="42028248">
      <w:pPr>
        <w:pStyle w:val="8"/>
        <w:numPr>
          <w:ilvl w:val="0"/>
          <w:numId w:val="2"/>
        </w:numPr>
        <w:tabs>
          <w:tab w:val="left" w:pos="3850"/>
        </w:tabs>
        <w:spacing w:before="116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z w:val="18"/>
        </w:rPr>
        <w:t>Generative</w:t>
      </w:r>
      <w:r>
        <w:rPr>
          <w:b/>
          <w:color w:val="3B3838"/>
          <w:spacing w:val="-10"/>
          <w:sz w:val="18"/>
        </w:rPr>
        <w:t xml:space="preserve"> </w:t>
      </w:r>
      <w:r>
        <w:rPr>
          <w:b/>
          <w:color w:val="3B3838"/>
          <w:sz w:val="18"/>
        </w:rPr>
        <w:t>AI</w:t>
      </w:r>
      <w:r>
        <w:rPr>
          <w:color w:val="3B3838"/>
          <w:sz w:val="18"/>
        </w:rPr>
        <w:t>,</w:t>
      </w:r>
      <w:r>
        <w:rPr>
          <w:color w:val="3B3838"/>
          <w:spacing w:val="-3"/>
          <w:sz w:val="18"/>
        </w:rPr>
        <w:t xml:space="preserve"> </w:t>
      </w:r>
      <w:r>
        <w:rPr>
          <w:color w:val="3B3838"/>
          <w:sz w:val="18"/>
        </w:rPr>
        <w:t>ChatGPT</w:t>
      </w:r>
      <w:r>
        <w:rPr>
          <w:color w:val="3B3838"/>
          <w:spacing w:val="-4"/>
          <w:sz w:val="18"/>
        </w:rPr>
        <w:t xml:space="preserve"> </w:t>
      </w:r>
      <w:r>
        <w:rPr>
          <w:color w:val="3B3838"/>
          <w:sz w:val="18"/>
        </w:rPr>
        <w:t>for</w:t>
      </w:r>
      <w:r>
        <w:rPr>
          <w:color w:val="3B3838"/>
          <w:spacing w:val="-5"/>
          <w:sz w:val="18"/>
        </w:rPr>
        <w:t xml:space="preserve"> </w:t>
      </w:r>
      <w:r>
        <w:rPr>
          <w:color w:val="3B3838"/>
          <w:sz w:val="18"/>
        </w:rPr>
        <w:t>Business</w:t>
      </w:r>
      <w:r>
        <w:rPr>
          <w:color w:val="3B3838"/>
          <w:spacing w:val="-4"/>
          <w:sz w:val="18"/>
        </w:rPr>
        <w:t xml:space="preserve"> </w:t>
      </w:r>
      <w:r>
        <w:rPr>
          <w:color w:val="3B3838"/>
          <w:spacing w:val="-2"/>
          <w:sz w:val="18"/>
        </w:rPr>
        <w:t>Transformation</w:t>
      </w:r>
    </w:p>
    <w:p w14:paraId="24C6FCEE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z w:val="18"/>
        </w:rPr>
        <w:t>Microsoft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Certified: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Power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BI</w:t>
      </w:r>
      <w:r>
        <w:rPr>
          <w:b/>
          <w:color w:val="3B3838"/>
          <w:spacing w:val="-7"/>
          <w:sz w:val="18"/>
        </w:rPr>
        <w:t xml:space="preserve"> </w:t>
      </w:r>
      <w:r>
        <w:rPr>
          <w:color w:val="3B3838"/>
          <w:sz w:val="18"/>
        </w:rPr>
        <w:t>Data</w:t>
      </w:r>
      <w:r>
        <w:rPr>
          <w:color w:val="3B3838"/>
          <w:spacing w:val="-10"/>
          <w:sz w:val="18"/>
        </w:rPr>
        <w:t xml:space="preserve"> </w:t>
      </w:r>
      <w:r>
        <w:rPr>
          <w:color w:val="3B3838"/>
          <w:sz w:val="18"/>
        </w:rPr>
        <w:t>Analyst</w:t>
      </w:r>
      <w:r>
        <w:rPr>
          <w:color w:val="3B3838"/>
          <w:spacing w:val="-10"/>
          <w:sz w:val="18"/>
        </w:rPr>
        <w:t xml:space="preserve"> </w:t>
      </w:r>
      <w:r>
        <w:rPr>
          <w:color w:val="3B3838"/>
          <w:sz w:val="18"/>
        </w:rPr>
        <w:t>Associate</w:t>
      </w:r>
      <w:r>
        <w:rPr>
          <w:color w:val="3B3838"/>
          <w:spacing w:val="-10"/>
          <w:sz w:val="18"/>
        </w:rPr>
        <w:t xml:space="preserve"> </w:t>
      </w:r>
      <w:r>
        <w:rPr>
          <w:color w:val="3B3838"/>
          <w:sz w:val="18"/>
        </w:rPr>
        <w:t>-</w:t>
      </w:r>
      <w:r>
        <w:rPr>
          <w:color w:val="3B3838"/>
          <w:spacing w:val="-10"/>
          <w:sz w:val="18"/>
        </w:rPr>
        <w:t xml:space="preserve"> </w:t>
      </w:r>
      <w:r>
        <w:rPr>
          <w:color w:val="3B3838"/>
          <w:sz w:val="18"/>
        </w:rPr>
        <w:t>PL</w:t>
      </w:r>
      <w:r>
        <w:rPr>
          <w:color w:val="3B3838"/>
          <w:spacing w:val="-9"/>
          <w:sz w:val="18"/>
        </w:rPr>
        <w:t xml:space="preserve"> </w:t>
      </w:r>
      <w:r>
        <w:rPr>
          <w:color w:val="3B3838"/>
          <w:spacing w:val="-5"/>
          <w:sz w:val="18"/>
        </w:rPr>
        <w:t>300</w:t>
      </w:r>
    </w:p>
    <w:p w14:paraId="339AFF26">
      <w:pPr>
        <w:pStyle w:val="8"/>
        <w:numPr>
          <w:ilvl w:val="0"/>
          <w:numId w:val="2"/>
        </w:numPr>
        <w:tabs>
          <w:tab w:val="left" w:pos="3850"/>
        </w:tabs>
        <w:spacing w:before="115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pacing w:val="-2"/>
          <w:sz w:val="18"/>
        </w:rPr>
        <w:t>Power</w:t>
      </w:r>
      <w:r>
        <w:rPr>
          <w:b/>
          <w:color w:val="3B3838"/>
          <w:spacing w:val="-8"/>
          <w:sz w:val="18"/>
        </w:rPr>
        <w:t xml:space="preserve"> </w:t>
      </w:r>
      <w:r>
        <w:rPr>
          <w:b/>
          <w:color w:val="3B3838"/>
          <w:spacing w:val="-2"/>
          <w:sz w:val="18"/>
        </w:rPr>
        <w:t>Automate</w:t>
      </w:r>
      <w:r>
        <w:rPr>
          <w:b/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Microsoft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certification</w:t>
      </w:r>
    </w:p>
    <w:p w14:paraId="28D0F4BE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z w:val="18"/>
        </w:rPr>
        <w:t>Lean</w:t>
      </w:r>
      <w:r>
        <w:rPr>
          <w:b/>
          <w:color w:val="3B3838"/>
          <w:spacing w:val="-14"/>
          <w:sz w:val="18"/>
        </w:rPr>
        <w:t xml:space="preserve"> </w:t>
      </w:r>
      <w:r>
        <w:rPr>
          <w:b/>
          <w:color w:val="3B3838"/>
          <w:sz w:val="18"/>
        </w:rPr>
        <w:t>Six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Sigma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Green</w:t>
      </w:r>
      <w:r>
        <w:rPr>
          <w:b/>
          <w:color w:val="3B3838"/>
          <w:spacing w:val="-13"/>
          <w:sz w:val="18"/>
        </w:rPr>
        <w:t xml:space="preserve"> </w:t>
      </w:r>
      <w:r>
        <w:rPr>
          <w:b/>
          <w:color w:val="3B3838"/>
          <w:sz w:val="18"/>
        </w:rPr>
        <w:t>Belt</w:t>
      </w:r>
      <w:r>
        <w:rPr>
          <w:b/>
          <w:color w:val="3B3838"/>
          <w:spacing w:val="-13"/>
          <w:sz w:val="18"/>
        </w:rPr>
        <w:t xml:space="preserve"> </w:t>
      </w:r>
      <w:r>
        <w:rPr>
          <w:color w:val="3B3838"/>
          <w:sz w:val="18"/>
        </w:rPr>
        <w:t>Certification</w:t>
      </w:r>
      <w:r>
        <w:rPr>
          <w:color w:val="3B3838"/>
          <w:spacing w:val="-12"/>
          <w:sz w:val="18"/>
        </w:rPr>
        <w:t xml:space="preserve"> </w:t>
      </w:r>
      <w:r>
        <w:rPr>
          <w:color w:val="3B3838"/>
          <w:sz w:val="18"/>
        </w:rPr>
        <w:t>by</w:t>
      </w:r>
      <w:r>
        <w:rPr>
          <w:color w:val="3B3838"/>
          <w:spacing w:val="-10"/>
          <w:sz w:val="18"/>
        </w:rPr>
        <w:t xml:space="preserve"> </w:t>
      </w:r>
      <w:r>
        <w:rPr>
          <w:color w:val="3B3838"/>
          <w:sz w:val="18"/>
        </w:rPr>
        <w:t>AIG</w:t>
      </w:r>
      <w:r>
        <w:rPr>
          <w:color w:val="3B3838"/>
          <w:spacing w:val="-11"/>
          <w:sz w:val="18"/>
        </w:rPr>
        <w:t xml:space="preserve"> </w:t>
      </w:r>
      <w:r>
        <w:rPr>
          <w:color w:val="3B3838"/>
          <w:sz w:val="18"/>
        </w:rPr>
        <w:t>Pro</w:t>
      </w:r>
      <w:r>
        <w:rPr>
          <w:color w:val="3B3838"/>
          <w:spacing w:val="-11"/>
          <w:sz w:val="18"/>
        </w:rPr>
        <w:t xml:space="preserve"> </w:t>
      </w:r>
      <w:r>
        <w:rPr>
          <w:color w:val="3B3838"/>
          <w:spacing w:val="-2"/>
          <w:sz w:val="18"/>
        </w:rPr>
        <w:t>Excellence</w:t>
      </w:r>
    </w:p>
    <w:p w14:paraId="6933FBBA">
      <w:pPr>
        <w:pStyle w:val="8"/>
        <w:numPr>
          <w:ilvl w:val="0"/>
          <w:numId w:val="2"/>
        </w:numPr>
        <w:tabs>
          <w:tab w:val="left" w:pos="3850"/>
        </w:tabs>
        <w:spacing w:before="115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z w:val="18"/>
        </w:rPr>
        <w:t>ITIL</w:t>
      </w:r>
      <w:r>
        <w:rPr>
          <w:b/>
          <w:color w:val="3B3838"/>
          <w:spacing w:val="-9"/>
          <w:sz w:val="18"/>
        </w:rPr>
        <w:t xml:space="preserve"> </w:t>
      </w:r>
      <w:r>
        <w:rPr>
          <w:b/>
          <w:color w:val="3B3838"/>
          <w:sz w:val="18"/>
        </w:rPr>
        <w:t xml:space="preserve">V3 </w:t>
      </w:r>
      <w:r>
        <w:rPr>
          <w:color w:val="3B3838"/>
          <w:sz w:val="18"/>
        </w:rPr>
        <w:t>foundation</w:t>
      </w:r>
      <w:r>
        <w:rPr>
          <w:color w:val="3B3838"/>
          <w:spacing w:val="-4"/>
          <w:sz w:val="18"/>
        </w:rPr>
        <w:t xml:space="preserve"> </w:t>
      </w:r>
      <w:r>
        <w:rPr>
          <w:color w:val="3B3838"/>
          <w:sz w:val="18"/>
        </w:rPr>
        <w:t>certified</w:t>
      </w:r>
      <w:r>
        <w:rPr>
          <w:color w:val="3B3838"/>
          <w:spacing w:val="-3"/>
          <w:sz w:val="18"/>
        </w:rPr>
        <w:t xml:space="preserve"> </w:t>
      </w:r>
      <w:r>
        <w:rPr>
          <w:color w:val="3B3838"/>
          <w:sz w:val="18"/>
        </w:rPr>
        <w:t>by</w:t>
      </w:r>
      <w:r>
        <w:rPr>
          <w:color w:val="3B3838"/>
          <w:spacing w:val="-4"/>
          <w:sz w:val="18"/>
        </w:rPr>
        <w:t xml:space="preserve"> </w:t>
      </w:r>
      <w:r>
        <w:rPr>
          <w:color w:val="3B3838"/>
          <w:sz w:val="18"/>
        </w:rPr>
        <w:t>EXIN</w:t>
      </w:r>
      <w:r>
        <w:rPr>
          <w:color w:val="3B3838"/>
          <w:spacing w:val="-4"/>
          <w:sz w:val="18"/>
        </w:rPr>
        <w:t xml:space="preserve"> </w:t>
      </w:r>
      <w:r>
        <w:rPr>
          <w:color w:val="3B3838"/>
          <w:sz w:val="18"/>
        </w:rPr>
        <w:t>certification</w:t>
      </w:r>
      <w:r>
        <w:rPr>
          <w:color w:val="3B3838"/>
          <w:spacing w:val="-4"/>
          <w:sz w:val="18"/>
        </w:rPr>
        <w:t xml:space="preserve"> body</w:t>
      </w:r>
    </w:p>
    <w:p w14:paraId="4301BB80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pacing w:val="-2"/>
          <w:sz w:val="18"/>
        </w:rPr>
        <w:t>ISO/IEC</w:t>
      </w:r>
      <w:r>
        <w:rPr>
          <w:b/>
          <w:color w:val="3B3838"/>
          <w:spacing w:val="-7"/>
          <w:sz w:val="18"/>
        </w:rPr>
        <w:t xml:space="preserve"> </w:t>
      </w:r>
      <w:r>
        <w:rPr>
          <w:b/>
          <w:color w:val="3B3838"/>
          <w:spacing w:val="-2"/>
          <w:sz w:val="18"/>
        </w:rPr>
        <w:t>20000</w:t>
      </w:r>
      <w:r>
        <w:rPr>
          <w:color w:val="3B3838"/>
          <w:spacing w:val="-2"/>
          <w:sz w:val="18"/>
        </w:rPr>
        <w:t>:2011 Lead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Implementer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and Auditor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certification by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5"/>
          <w:sz w:val="18"/>
        </w:rPr>
        <w:t>DNV</w:t>
      </w:r>
    </w:p>
    <w:p w14:paraId="20626404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b/>
          <w:color w:val="3B3838"/>
          <w:sz w:val="18"/>
        </w:rPr>
        <w:t>ISO9001</w:t>
      </w:r>
      <w:r>
        <w:rPr>
          <w:color w:val="3B3838"/>
          <w:sz w:val="18"/>
        </w:rPr>
        <w:t>:2015</w:t>
      </w:r>
      <w:r>
        <w:rPr>
          <w:color w:val="3B3838"/>
          <w:spacing w:val="-14"/>
          <w:sz w:val="18"/>
        </w:rPr>
        <w:t xml:space="preserve"> </w:t>
      </w:r>
      <w:r>
        <w:rPr>
          <w:color w:val="3B3838"/>
          <w:sz w:val="18"/>
        </w:rPr>
        <w:t>Internal</w:t>
      </w:r>
      <w:r>
        <w:rPr>
          <w:color w:val="3B3838"/>
          <w:spacing w:val="-12"/>
          <w:sz w:val="18"/>
        </w:rPr>
        <w:t xml:space="preserve"> </w:t>
      </w:r>
      <w:r>
        <w:rPr>
          <w:color w:val="3B3838"/>
          <w:sz w:val="18"/>
        </w:rPr>
        <w:t>Lead</w:t>
      </w:r>
      <w:r>
        <w:rPr>
          <w:color w:val="3B3838"/>
          <w:spacing w:val="-14"/>
          <w:sz w:val="18"/>
        </w:rPr>
        <w:t xml:space="preserve"> </w:t>
      </w:r>
      <w:r>
        <w:rPr>
          <w:color w:val="3B3838"/>
          <w:sz w:val="18"/>
        </w:rPr>
        <w:t>Auditor</w:t>
      </w:r>
      <w:r>
        <w:rPr>
          <w:color w:val="3B3838"/>
          <w:spacing w:val="-12"/>
          <w:sz w:val="18"/>
        </w:rPr>
        <w:t xml:space="preserve"> </w:t>
      </w:r>
      <w:r>
        <w:rPr>
          <w:color w:val="3B3838"/>
          <w:sz w:val="18"/>
        </w:rPr>
        <w:t>certification</w:t>
      </w:r>
      <w:r>
        <w:rPr>
          <w:color w:val="3B3838"/>
          <w:spacing w:val="-14"/>
          <w:sz w:val="18"/>
        </w:rPr>
        <w:t xml:space="preserve"> </w:t>
      </w:r>
      <w:r>
        <w:rPr>
          <w:color w:val="3B3838"/>
          <w:sz w:val="18"/>
        </w:rPr>
        <w:t>by</w:t>
      </w:r>
      <w:r>
        <w:rPr>
          <w:color w:val="3B3838"/>
          <w:spacing w:val="-13"/>
          <w:sz w:val="18"/>
        </w:rPr>
        <w:t xml:space="preserve"> </w:t>
      </w:r>
      <w:r>
        <w:rPr>
          <w:color w:val="3B3838"/>
          <w:spacing w:val="-5"/>
          <w:sz w:val="18"/>
        </w:rPr>
        <w:t>BSI</w:t>
      </w:r>
    </w:p>
    <w:p w14:paraId="6EF94836">
      <w:pPr>
        <w:pStyle w:val="8"/>
        <w:numPr>
          <w:ilvl w:val="0"/>
          <w:numId w:val="2"/>
        </w:numPr>
        <w:tabs>
          <w:tab w:val="left" w:pos="3850"/>
        </w:tabs>
        <w:spacing w:before="115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SCAMPI-A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trained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as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b/>
          <w:color w:val="3B3838"/>
          <w:spacing w:val="-2"/>
          <w:w w:val="105"/>
          <w:sz w:val="18"/>
        </w:rPr>
        <w:t>ATM</w:t>
      </w:r>
      <w:r>
        <w:rPr>
          <w:b/>
          <w:color w:val="3B3838"/>
          <w:spacing w:val="-13"/>
          <w:w w:val="105"/>
          <w:sz w:val="18"/>
        </w:rPr>
        <w:t xml:space="preserve"> </w:t>
      </w:r>
      <w:r>
        <w:rPr>
          <w:b/>
          <w:color w:val="3B3838"/>
          <w:spacing w:val="-2"/>
          <w:w w:val="105"/>
          <w:sz w:val="18"/>
        </w:rPr>
        <w:t>Member</w:t>
      </w:r>
      <w:r>
        <w:rPr>
          <w:b/>
          <w:color w:val="3B3838"/>
          <w:spacing w:val="-3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for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CMMI-DEV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spacing w:val="-4"/>
          <w:w w:val="105"/>
          <w:sz w:val="18"/>
        </w:rPr>
        <w:t>v1.3</w:t>
      </w:r>
    </w:p>
    <w:p w14:paraId="06B07675">
      <w:pPr>
        <w:pStyle w:val="8"/>
        <w:numPr>
          <w:ilvl w:val="0"/>
          <w:numId w:val="2"/>
        </w:numPr>
        <w:tabs>
          <w:tab w:val="left" w:pos="3850"/>
        </w:tabs>
        <w:spacing w:before="111" w:after="0" w:line="240" w:lineRule="auto"/>
        <w:ind w:left="3850" w:right="0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sz w:val="18"/>
        </w:rPr>
        <w:t>“Introduction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to</w:t>
      </w:r>
      <w:r>
        <w:rPr>
          <w:color w:val="3B3838"/>
          <w:spacing w:val="-1"/>
          <w:sz w:val="18"/>
        </w:rPr>
        <w:t xml:space="preserve"> </w:t>
      </w:r>
      <w:r>
        <w:rPr>
          <w:b/>
          <w:color w:val="3B3838"/>
          <w:spacing w:val="-2"/>
          <w:sz w:val="18"/>
        </w:rPr>
        <w:t>CMMI-DEV</w:t>
      </w:r>
      <w:r>
        <w:rPr>
          <w:b/>
          <w:color w:val="3B3838"/>
          <w:spacing w:val="-7"/>
          <w:sz w:val="18"/>
        </w:rPr>
        <w:t xml:space="preserve"> </w:t>
      </w:r>
      <w:r>
        <w:rPr>
          <w:b/>
          <w:color w:val="3B3838"/>
          <w:spacing w:val="-2"/>
          <w:sz w:val="18"/>
        </w:rPr>
        <w:t>v1.3</w:t>
      </w:r>
      <w:r>
        <w:rPr>
          <w:color w:val="3B3838"/>
          <w:spacing w:val="-2"/>
          <w:sz w:val="18"/>
        </w:rPr>
        <w:t>”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training</w:t>
      </w:r>
      <w:r>
        <w:rPr>
          <w:color w:val="3B3838"/>
          <w:sz w:val="18"/>
        </w:rPr>
        <w:t xml:space="preserve"> </w:t>
      </w:r>
      <w:r>
        <w:rPr>
          <w:color w:val="3B3838"/>
          <w:spacing w:val="-2"/>
          <w:sz w:val="18"/>
        </w:rPr>
        <w:t>by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authorized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SEI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trainer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pacing w:val="-2"/>
          <w:sz w:val="18"/>
        </w:rPr>
        <w:t>(QAI)</w:t>
      </w:r>
    </w:p>
    <w:p w14:paraId="44D4F4F6">
      <w:pPr>
        <w:pStyle w:val="8"/>
        <w:spacing w:after="0" w:line="240" w:lineRule="auto"/>
        <w:jc w:val="left"/>
        <w:rPr>
          <w:rFonts w:ascii="Symbol" w:hAnsi="Symbol"/>
          <w:sz w:val="18"/>
        </w:rPr>
        <w:sectPr>
          <w:headerReference r:id="rId5" w:type="default"/>
          <w:footerReference r:id="rId6" w:type="default"/>
          <w:type w:val="continuous"/>
          <w:pgSz w:w="11910" w:h="16840"/>
          <w:pgMar w:top="2440" w:right="425" w:bottom="440" w:left="283" w:header="1" w:footer="252" w:gutter="0"/>
          <w:pgNumType w:start="1"/>
          <w:cols w:space="720" w:num="1"/>
        </w:sectPr>
      </w:pPr>
    </w:p>
    <w:p w14:paraId="5EA7D5D8">
      <w:pPr>
        <w:pStyle w:val="5"/>
        <w:spacing w:before="101"/>
        <w:ind w:left="0"/>
        <w:rPr>
          <w:sz w:val="20"/>
        </w:rPr>
      </w:pPr>
    </w:p>
    <w:p w14:paraId="04286B03">
      <w:pPr>
        <w:pStyle w:val="5"/>
        <w:spacing w:before="0"/>
        <w:ind w:left="58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588125" cy="406400"/>
                <wp:effectExtent l="9525" t="0" r="3175" b="317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125" cy="406400"/>
                          <a:chOff x="0" y="0"/>
                          <a:chExt cx="6588125" cy="4064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021" y="219407"/>
                            <a:ext cx="186690" cy="18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807" y="214325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>
                                <a:moveTo>
                                  <a:pt x="0" y="0"/>
                                </a:moveTo>
                                <a:lnTo>
                                  <a:pt x="6584315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3" y="0"/>
                            <a:ext cx="208418" cy="181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14085"/>
                            <a:ext cx="227076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AFAD8">
                              <w:pPr>
                                <w:spacing w:before="6"/>
                                <w:ind w:left="519" w:right="0" w:firstLine="0"/>
                                <w:jc w:val="lef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Verdana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Verdana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0"/>
                                </w:rPr>
                                <w:t>EXPERIENCE</w:t>
                              </w:r>
                            </w:p>
                            <w:p w14:paraId="46C26672"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-2"/>
                                  <w:sz w:val="18"/>
                                </w:rPr>
                                <w:t>HCL</w:t>
                              </w:r>
                              <w:r>
                                <w:rPr>
                                  <w:b/>
                                  <w:color w:val="3B383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838"/>
                                  <w:spacing w:val="-2"/>
                                  <w:sz w:val="18"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color w:val="3B383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838"/>
                                  <w:spacing w:val="-4"/>
                                  <w:sz w:val="18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976089" y="254880"/>
                            <a:ext cx="58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5A100">
                              <w:pPr>
                                <w:spacing w:before="0" w:line="214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838"/>
                                  <w:spacing w:val="-2"/>
                                  <w:w w:val="105"/>
                                  <w:sz w:val="18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pt;width:518.75pt;" coordsize="6588125,406400" o:gfxdata="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">
                <o:lock v:ext="edit" aspectratio="f"/>
                <v:shape id="Image 32" o:spid="_x0000_s1026" o:spt="75" type="#_x0000_t75" style="position:absolute;left:5788021;top:219407;height:186690;width:186690;" filled="f" o:preferrelative="t" stroked="f" coordsize="21600,21600" o:gfxdata="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GCH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Graphic 33" o:spid="_x0000_s1026" o:spt="100" style="position:absolute;left:3807;top:214325;height:1270;width:6584315;" filled="f" stroked="t" coordsize="6584315,1" o:gfxdata="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9nhm8AAAA&#10;2wAAAA8AAAAAAAAAAQAgAAAAIgAAAGRycy9kb3ducmV2LnhtbFBLAQIUABQAAAAIAIdO4kAzLwWe&#10;OwAAADkAAAAQAAAAAAAAAAEAIAAAAAsBAABkcnMvc2hhcGV4bWwueG1sUEsFBgAAAAAGAAYAWwEA&#10;ALUDAAAAAA==&#10;" path="m0,0l6584315,1e">
                  <v:fill on="f" focussize="0,0"/>
                  <v:stroke weight="1pt" color="#D0CECE" joinstyle="round"/>
                  <v:imagedata o:title=""/>
                  <o:lock v:ext="edit" aspectratio="f"/>
                  <v:textbox inset="0mm,0mm,0mm,0mm"/>
                </v:shape>
                <v:shape id="Image 34" o:spid="_x0000_s1026" o:spt="75" type="#_x0000_t75" style="position:absolute;left:42223;top:0;height:181401;width:208418;" filled="f" o:preferrelative="t" stroked="f" coordsize="21600,21600" o:gfxdata="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+XK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Textbox 35" o:spid="_x0000_s1026" o:spt="202" type="#_x0000_t202" style="position:absolute;left:0;top:14085;height:381000;width:227076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9AFAD8">
                        <w:pPr>
                          <w:spacing w:before="6"/>
                          <w:ind w:left="519" w:right="0" w:firstLine="0"/>
                          <w:jc w:val="lef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CURRENT</w:t>
                        </w:r>
                        <w:r>
                          <w:rPr>
                            <w:rFonts w:ascii="Verdana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WORK</w:t>
                        </w:r>
                        <w:r>
                          <w:rPr>
                            <w:rFonts w:ascii="Verdana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EXPERIENCE</w:t>
                        </w:r>
                      </w:p>
                      <w:p w14:paraId="46C26672">
                        <w:pPr>
                          <w:spacing w:before="126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B3838"/>
                            <w:spacing w:val="-2"/>
                            <w:sz w:val="18"/>
                          </w:rPr>
                          <w:t>HCL</w:t>
                        </w:r>
                        <w:r>
                          <w:rPr>
                            <w:b/>
                            <w:color w:val="3B383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B3838"/>
                            <w:spacing w:val="-2"/>
                            <w:sz w:val="18"/>
                          </w:rPr>
                          <w:t>Technologies</w:t>
                        </w:r>
                        <w:r>
                          <w:rPr>
                            <w:b/>
                            <w:color w:val="3B383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B3838"/>
                            <w:spacing w:val="-4"/>
                            <w:sz w:val="18"/>
                          </w:rPr>
                          <w:t>Ltd.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5976089;top:254880;height:140335;width:58928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B5A100">
                        <w:pPr>
                          <w:spacing w:before="0" w:line="214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838"/>
                            <w:spacing w:val="-2"/>
                            <w:w w:val="105"/>
                            <w:sz w:val="18"/>
                          </w:rPr>
                          <w:t>Hyderabad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0D2CD2B">
      <w:pPr>
        <w:pStyle w:val="5"/>
        <w:tabs>
          <w:tab w:val="left" w:pos="9081"/>
        </w:tabs>
        <w:spacing w:before="0"/>
        <w:ind w:left="590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3397250</wp:posOffset>
            </wp:positionH>
            <wp:positionV relativeFrom="paragraph">
              <wp:posOffset>-80010</wp:posOffset>
            </wp:positionV>
            <wp:extent cx="655955" cy="10668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88" cy="10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838"/>
        </w:rPr>
        <w:t>Project</w:t>
      </w:r>
      <w:r>
        <w:rPr>
          <w:color w:val="3B3838"/>
          <w:spacing w:val="5"/>
        </w:rPr>
        <w:t xml:space="preserve"> </w:t>
      </w:r>
      <w:r>
        <w:rPr>
          <w:color w:val="3B3838"/>
          <w:spacing w:val="-2"/>
        </w:rPr>
        <w:t>Manager</w:t>
      </w:r>
      <w:r>
        <w:rPr>
          <w:color w:val="3B3838"/>
        </w:rPr>
        <w:tab/>
      </w:r>
      <w:r>
        <w:rPr>
          <w:color w:val="3B3838"/>
          <w:position w:val="-5"/>
        </w:rPr>
        <w:drawing>
          <wp:inline distT="0" distB="0" distL="0" distR="0">
            <wp:extent cx="186055" cy="186690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12"/>
        </w:rPr>
        <w:t xml:space="preserve"> </w:t>
      </w:r>
      <w:r>
        <w:rPr>
          <w:color w:val="3B3838"/>
        </w:rPr>
        <w:t>Oct</w:t>
      </w:r>
      <w:r>
        <w:rPr>
          <w:color w:val="3B3838"/>
          <w:spacing w:val="-15"/>
        </w:rPr>
        <w:t xml:space="preserve"> </w:t>
      </w:r>
      <w:r>
        <w:rPr>
          <w:color w:val="3B3838"/>
        </w:rPr>
        <w:t>2021</w:t>
      </w:r>
      <w:r>
        <w:rPr>
          <w:color w:val="3B3838"/>
          <w:spacing w:val="-15"/>
        </w:rPr>
        <w:t xml:space="preserve"> </w:t>
      </w:r>
      <w:r>
        <w:rPr>
          <w:color w:val="3B3838"/>
        </w:rPr>
        <w:t>–</w:t>
      </w:r>
      <w:r>
        <w:rPr>
          <w:color w:val="3B3838"/>
          <w:spacing w:val="-17"/>
        </w:rPr>
        <w:t xml:space="preserve"> </w:t>
      </w:r>
      <w:r>
        <w:rPr>
          <w:color w:val="3B3838"/>
        </w:rPr>
        <w:t>Present</w:t>
      </w:r>
    </w:p>
    <w:p w14:paraId="3F9AAB88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168" w:after="0" w:line="355" w:lineRule="auto"/>
        <w:ind w:left="873" w:right="254" w:hanging="283"/>
        <w:jc w:val="left"/>
        <w:rPr>
          <w:rFonts w:ascii="Symbol" w:hAnsi="Symbol"/>
          <w:sz w:val="18"/>
        </w:rPr>
      </w:pPr>
      <w:r>
        <w:rPr>
          <w:sz w:val="18"/>
        </w:rPr>
        <w:t xml:space="preserve">Lead end-to-end project delivery of </w:t>
      </w:r>
      <w:r>
        <w:rPr>
          <w:b/>
          <w:sz w:val="18"/>
        </w:rPr>
        <w:t>AI/ML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GenAI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solutions </w:t>
      </w:r>
      <w:r>
        <w:rPr>
          <w:sz w:val="18"/>
        </w:rPr>
        <w:t xml:space="preserve">using </w:t>
      </w:r>
      <w:r>
        <w:rPr>
          <w:b/>
          <w:sz w:val="18"/>
        </w:rPr>
        <w:t>Agile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methodologies </w:t>
      </w:r>
      <w:r>
        <w:rPr>
          <w:sz w:val="18"/>
        </w:rPr>
        <w:t xml:space="preserve">ensuring on time and within- </w:t>
      </w:r>
      <w:r>
        <w:rPr>
          <w:w w:val="105"/>
          <w:sz w:val="18"/>
        </w:rPr>
        <w:t>budget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execution.</w:t>
      </w:r>
    </w:p>
    <w:p w14:paraId="71B78A28">
      <w:pPr>
        <w:pStyle w:val="8"/>
        <w:numPr>
          <w:ilvl w:val="0"/>
          <w:numId w:val="3"/>
        </w:numPr>
        <w:tabs>
          <w:tab w:val="left" w:pos="871"/>
        </w:tabs>
        <w:spacing w:before="14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sz w:val="18"/>
        </w:rPr>
        <w:t>Manage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scopes,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risks,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resources,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stakeholder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AI/ML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implementations.</w:t>
      </w:r>
    </w:p>
    <w:p w14:paraId="19878179">
      <w:pPr>
        <w:pStyle w:val="8"/>
        <w:numPr>
          <w:ilvl w:val="0"/>
          <w:numId w:val="3"/>
        </w:numPr>
        <w:tabs>
          <w:tab w:val="left" w:pos="871"/>
        </w:tabs>
        <w:spacing w:before="111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sz w:val="18"/>
        </w:rPr>
        <w:t>Translate</w:t>
      </w:r>
      <w:r>
        <w:rPr>
          <w:spacing w:val="1"/>
          <w:sz w:val="18"/>
        </w:rPr>
        <w:t xml:space="preserve"> </w:t>
      </w:r>
      <w:r>
        <w:rPr>
          <w:sz w:val="18"/>
        </w:rPr>
        <w:t>complex</w:t>
      </w:r>
      <w:r>
        <w:rPr>
          <w:spacing w:val="2"/>
          <w:sz w:val="18"/>
        </w:rPr>
        <w:t xml:space="preserve"> </w:t>
      </w:r>
      <w:r>
        <w:rPr>
          <w:sz w:val="18"/>
        </w:rPr>
        <w:t>AI</w:t>
      </w:r>
      <w:r>
        <w:rPr>
          <w:spacing w:val="4"/>
          <w:sz w:val="18"/>
        </w:rPr>
        <w:t xml:space="preserve"> </w:t>
      </w:r>
      <w:r>
        <w:rPr>
          <w:sz w:val="18"/>
        </w:rPr>
        <w:t>technical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requirements</w:t>
      </w:r>
      <w:r>
        <w:rPr>
          <w:b/>
          <w:spacing w:val="6"/>
          <w:sz w:val="18"/>
        </w:rPr>
        <w:t xml:space="preserve"> </w:t>
      </w:r>
      <w:r>
        <w:rPr>
          <w:sz w:val="18"/>
        </w:rPr>
        <w:t>into</w:t>
      </w:r>
      <w:r>
        <w:rPr>
          <w:spacing w:val="2"/>
          <w:sz w:val="18"/>
        </w:rPr>
        <w:t xml:space="preserve"> </w:t>
      </w:r>
      <w:r>
        <w:rPr>
          <w:sz w:val="18"/>
        </w:rPr>
        <w:t>actionable</w:t>
      </w:r>
      <w:r>
        <w:rPr>
          <w:spacing w:val="2"/>
          <w:sz w:val="18"/>
        </w:rPr>
        <w:t xml:space="preserve"> </w:t>
      </w:r>
      <w:r>
        <w:rPr>
          <w:sz w:val="18"/>
        </w:rPr>
        <w:t>project</w:t>
      </w:r>
      <w:r>
        <w:rPr>
          <w:spacing w:val="3"/>
          <w:sz w:val="18"/>
        </w:rPr>
        <w:t xml:space="preserve"> </w:t>
      </w:r>
      <w:r>
        <w:rPr>
          <w:sz w:val="18"/>
        </w:rPr>
        <w:t>plans</w:t>
      </w:r>
      <w:r>
        <w:rPr>
          <w:spacing w:val="2"/>
          <w:sz w:val="18"/>
        </w:rPr>
        <w:t xml:space="preserve"> </w:t>
      </w:r>
      <w:r>
        <w:rPr>
          <w:sz w:val="18"/>
        </w:rPr>
        <w:t>aligned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business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goals.</w:t>
      </w:r>
    </w:p>
    <w:p w14:paraId="2CBC14F4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115" w:after="0" w:line="350" w:lineRule="auto"/>
        <w:ind w:left="873" w:right="256" w:hanging="283"/>
        <w:jc w:val="left"/>
        <w:rPr>
          <w:rFonts w:ascii="Symbol" w:hAnsi="Symbol"/>
          <w:sz w:val="18"/>
        </w:rPr>
      </w:pPr>
      <w:r>
        <w:rPr>
          <w:rFonts w:ascii="Symbol" w:hAnsi="Symbol"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4253230</wp:posOffset>
                </wp:positionH>
                <wp:positionV relativeFrom="paragraph">
                  <wp:posOffset>229870</wp:posOffset>
                </wp:positionV>
                <wp:extent cx="448945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448945" y="1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334.9pt;margin-top:18.1pt;height:0.1pt;width:35.35pt;mso-position-horizontal-relative:page;z-index:-251650048;mso-width-relative:page;mso-height-relative:page;" filled="f" stroked="t" coordsize="448945,1" o:gfxdata="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PRPOk9YAAAAJAQAADwAAAAAAAAAB&#10;ACAAAAAiAAAAZHJzL2Rvd25yZXYueG1sUEsBAhQAFAAAAAgAh07iQN9+aTcSAgAAeQQAAA4AAAAA&#10;AAAAAQAgAAAAJQEAAGRycy9lMm9Eb2MueG1sUEsFBgAAAAAGAAYAWQEAAKkFAAAAAA==&#10;" path="m0,0l448945,1e">
                <v:fill on="f" focussize="0,0"/>
                <v:stroke weight="0.25pt" color="#BFBFB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  <w:sz w:val="18"/>
        </w:rPr>
        <w:t>Implement</w:t>
      </w:r>
      <w:r>
        <w:rPr>
          <w:spacing w:val="14"/>
          <w:w w:val="105"/>
          <w:sz w:val="18"/>
        </w:rPr>
        <w:t xml:space="preserve"> </w:t>
      </w:r>
      <w:r>
        <w:rPr>
          <w:b/>
          <w:w w:val="105"/>
          <w:sz w:val="18"/>
        </w:rPr>
        <w:t>Agile practices</w:t>
      </w:r>
      <w:r>
        <w:rPr>
          <w:b/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(Scrum,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Kanban),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facilitating sprint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planning,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daily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stand-ups,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retrospectives,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 xml:space="preserve">backlog </w:t>
      </w:r>
      <w:r>
        <w:rPr>
          <w:spacing w:val="-2"/>
          <w:w w:val="105"/>
          <w:sz w:val="18"/>
        </w:rPr>
        <w:t>management.</w:t>
      </w:r>
    </w:p>
    <w:p w14:paraId="5C3BE888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19" w:after="0" w:line="355" w:lineRule="auto"/>
        <w:ind w:left="873" w:right="253" w:hanging="283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Serve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bridge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between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technical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teams </w:t>
      </w:r>
      <w:r>
        <w:rPr>
          <w:w w:val="105"/>
          <w:sz w:val="18"/>
        </w:rPr>
        <w:t>(data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scientists,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ML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engineers,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developers)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stakeholders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to ensure clarity and alignment.</w:t>
      </w:r>
    </w:p>
    <w:p w14:paraId="0252B9D2">
      <w:pPr>
        <w:pStyle w:val="8"/>
        <w:numPr>
          <w:ilvl w:val="0"/>
          <w:numId w:val="3"/>
        </w:numPr>
        <w:tabs>
          <w:tab w:val="left" w:pos="871"/>
        </w:tabs>
        <w:spacing w:before="14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spacing w:val="-2"/>
          <w:w w:val="105"/>
          <w:sz w:val="18"/>
        </w:rPr>
        <w:t>Oversee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MLOps pipelines,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ensuring CI/CD/CT processes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for scalable and reliable</w:t>
      </w:r>
      <w:r>
        <w:rPr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model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deployment.</w:t>
      </w:r>
    </w:p>
    <w:p w14:paraId="2C8B4D9D">
      <w:pPr>
        <w:pStyle w:val="8"/>
        <w:numPr>
          <w:ilvl w:val="0"/>
          <w:numId w:val="3"/>
        </w:numPr>
        <w:tabs>
          <w:tab w:val="left" w:pos="871"/>
        </w:tabs>
        <w:spacing w:before="111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sz w:val="18"/>
        </w:rPr>
        <w:t>Identify</w:t>
      </w:r>
      <w:r>
        <w:rPr>
          <w:spacing w:val="-3"/>
          <w:sz w:val="18"/>
        </w:rPr>
        <w:t xml:space="preserve"> </w:t>
      </w:r>
      <w:r>
        <w:rPr>
          <w:sz w:val="18"/>
        </w:rPr>
        <w:t>potential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risks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develop</w:t>
      </w:r>
      <w:r>
        <w:rPr>
          <w:spacing w:val="-3"/>
          <w:sz w:val="18"/>
        </w:rPr>
        <w:t xml:space="preserve"> </w:t>
      </w:r>
      <w:r>
        <w:rPr>
          <w:sz w:val="18"/>
        </w:rPr>
        <w:t>mitigation</w:t>
      </w:r>
      <w:r>
        <w:rPr>
          <w:spacing w:val="-3"/>
          <w:sz w:val="18"/>
        </w:rPr>
        <w:t xml:space="preserve"> </w:t>
      </w:r>
      <w:r>
        <w:rPr>
          <w:sz w:val="18"/>
        </w:rPr>
        <w:t>strategies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1"/>
          <w:sz w:val="18"/>
        </w:rPr>
        <w:t xml:space="preserve"> </w:t>
      </w:r>
      <w:r>
        <w:rPr>
          <w:sz w:val="18"/>
        </w:rPr>
        <w:t>continuity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success.</w:t>
      </w:r>
    </w:p>
    <w:p w14:paraId="34BC025A">
      <w:pPr>
        <w:pStyle w:val="8"/>
        <w:numPr>
          <w:ilvl w:val="0"/>
          <w:numId w:val="3"/>
        </w:numPr>
        <w:tabs>
          <w:tab w:val="left" w:pos="871"/>
        </w:tabs>
        <w:spacing w:before="111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b/>
          <w:sz w:val="18"/>
        </w:rPr>
        <w:t>Collaborate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clients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define</w:t>
      </w:r>
      <w:r>
        <w:rPr>
          <w:spacing w:val="-7"/>
          <w:sz w:val="18"/>
        </w:rPr>
        <w:t xml:space="preserve"> </w:t>
      </w:r>
      <w:r>
        <w:rPr>
          <w:sz w:val="18"/>
        </w:rPr>
        <w:t>success</w:t>
      </w:r>
      <w:r>
        <w:rPr>
          <w:spacing w:val="-7"/>
          <w:sz w:val="18"/>
        </w:rPr>
        <w:t xml:space="preserve"> </w:t>
      </w:r>
      <w:r>
        <w:rPr>
          <w:sz w:val="18"/>
        </w:rPr>
        <w:t>metrics,</w:t>
      </w:r>
      <w:r>
        <w:rPr>
          <w:spacing w:val="-6"/>
          <w:sz w:val="18"/>
        </w:rPr>
        <w:t xml:space="preserve"> </w:t>
      </w:r>
      <w:r>
        <w:rPr>
          <w:sz w:val="18"/>
        </w:rPr>
        <w:t>KPIs,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ROI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AI/ML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62B395D1">
      <w:pPr>
        <w:pStyle w:val="8"/>
        <w:numPr>
          <w:ilvl w:val="0"/>
          <w:numId w:val="3"/>
        </w:numPr>
        <w:tabs>
          <w:tab w:val="left" w:pos="871"/>
        </w:tabs>
        <w:spacing w:before="115" w:after="0" w:line="240" w:lineRule="auto"/>
        <w:ind w:left="871" w:right="0" w:hanging="281"/>
        <w:jc w:val="left"/>
        <w:rPr>
          <w:rFonts w:ascii="Symbol" w:hAnsi="Symbol"/>
          <w:sz w:val="18"/>
        </w:rPr>
      </w:pPr>
      <w:r>
        <w:rPr>
          <w:b/>
          <w:sz w:val="18"/>
        </w:rPr>
        <w:t>Communicate</w:t>
      </w:r>
      <w:r>
        <w:rPr>
          <w:b/>
          <w:spacing w:val="10"/>
          <w:sz w:val="18"/>
        </w:rPr>
        <w:t xml:space="preserve"> </w:t>
      </w:r>
      <w:r>
        <w:rPr>
          <w:sz w:val="18"/>
        </w:rPr>
        <w:t>project</w:t>
      </w:r>
      <w:r>
        <w:rPr>
          <w:spacing w:val="8"/>
          <w:sz w:val="18"/>
        </w:rPr>
        <w:t xml:space="preserve"> </w:t>
      </w:r>
      <w:r>
        <w:rPr>
          <w:sz w:val="18"/>
        </w:rPr>
        <w:t>status,</w:t>
      </w:r>
      <w:r>
        <w:rPr>
          <w:spacing w:val="9"/>
          <w:sz w:val="18"/>
        </w:rPr>
        <w:t xml:space="preserve"> </w:t>
      </w:r>
      <w:r>
        <w:rPr>
          <w:sz w:val="18"/>
        </w:rPr>
        <w:t>risks,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dependencies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7"/>
          <w:sz w:val="18"/>
        </w:rPr>
        <w:t xml:space="preserve"> </w:t>
      </w:r>
      <w:r>
        <w:rPr>
          <w:sz w:val="18"/>
        </w:rPr>
        <w:t>senior</w:t>
      </w:r>
      <w:r>
        <w:rPr>
          <w:spacing w:val="7"/>
          <w:sz w:val="18"/>
        </w:rPr>
        <w:t xml:space="preserve"> </w:t>
      </w:r>
      <w:r>
        <w:rPr>
          <w:sz w:val="18"/>
        </w:rPr>
        <w:t>stakeholders,</w:t>
      </w:r>
      <w:r>
        <w:rPr>
          <w:spacing w:val="8"/>
          <w:sz w:val="18"/>
        </w:rPr>
        <w:t xml:space="preserve"> </w:t>
      </w:r>
      <w:r>
        <w:rPr>
          <w:sz w:val="18"/>
        </w:rPr>
        <w:t>driving</w:t>
      </w:r>
      <w:r>
        <w:rPr>
          <w:spacing w:val="8"/>
          <w:sz w:val="18"/>
        </w:rPr>
        <w:t xml:space="preserve"> </w:t>
      </w:r>
      <w:r>
        <w:rPr>
          <w:sz w:val="18"/>
        </w:rPr>
        <w:t>proactive</w:t>
      </w:r>
      <w:r>
        <w:rPr>
          <w:spacing w:val="7"/>
          <w:sz w:val="18"/>
        </w:rPr>
        <w:t xml:space="preserve"> </w:t>
      </w:r>
      <w:r>
        <w:rPr>
          <w:sz w:val="18"/>
        </w:rPr>
        <w:t>issue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resolution.</w:t>
      </w:r>
    </w:p>
    <w:p w14:paraId="055318C9">
      <w:pPr>
        <w:pStyle w:val="5"/>
        <w:spacing w:before="97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514350</wp:posOffset>
                </wp:positionH>
                <wp:positionV relativeFrom="paragraph">
                  <wp:posOffset>230505</wp:posOffset>
                </wp:positionV>
                <wp:extent cx="6621145" cy="54102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145" cy="541020"/>
                          <a:chOff x="0" y="0"/>
                          <a:chExt cx="6621145" cy="5410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27163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>
                                <a:moveTo>
                                  <a:pt x="0" y="0"/>
                                </a:moveTo>
                                <a:lnTo>
                                  <a:pt x="6584315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69" y="0"/>
                            <a:ext cx="208418" cy="181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713" y="229703"/>
                            <a:ext cx="186689" cy="186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061" y="350671"/>
                            <a:ext cx="186689" cy="186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40003" y="19247"/>
                            <a:ext cx="2010410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E6C80">
                              <w:pPr>
                                <w:spacing w:before="6"/>
                                <w:ind w:left="592" w:right="0" w:firstLine="0"/>
                                <w:jc w:val="lef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sz w:val="20"/>
                                </w:rPr>
                                <w:t>PAST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0"/>
                                </w:rPr>
                                <w:t>EXPERIENCE</w:t>
                              </w:r>
                            </w:p>
                            <w:p w14:paraId="44F0A163"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-4"/>
                                  <w:sz w:val="18"/>
                                </w:rPr>
                                <w:t>Mastek</w:t>
                              </w:r>
                              <w:r>
                                <w:rPr>
                                  <w:b/>
                                  <w:color w:val="3B383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838"/>
                                  <w:spacing w:val="-4"/>
                                  <w:sz w:val="18"/>
                                </w:rPr>
                                <w:t>Ltd.</w:t>
                              </w:r>
                            </w:p>
                            <w:p w14:paraId="5E64384E"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838"/>
                                  <w:spacing w:val="-2"/>
                                  <w:w w:val="105"/>
                                  <w:sz w:val="18"/>
                                </w:rPr>
                                <w:t>Deputy</w:t>
                              </w:r>
                              <w:r>
                                <w:rPr>
                                  <w:color w:val="3B3838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B3838"/>
                                  <w:spacing w:val="-2"/>
                                  <w:w w:val="105"/>
                                  <w:sz w:val="18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555102" y="260043"/>
                            <a:ext cx="106616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C54AB">
                              <w:pPr>
                                <w:spacing w:before="0" w:line="244" w:lineRule="auto"/>
                                <w:ind w:left="0" w:right="18" w:firstLine="9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838"/>
                                  <w:spacing w:val="-2"/>
                                  <w:w w:val="105"/>
                                  <w:sz w:val="18"/>
                                </w:rPr>
                                <w:t xml:space="preserve">Mumbai </w:t>
                              </w:r>
                              <w:r>
                                <w:rPr>
                                  <w:color w:val="3B3838"/>
                                  <w:sz w:val="18"/>
                                </w:rPr>
                                <w:t>Apr</w:t>
                              </w:r>
                              <w:r>
                                <w:rPr>
                                  <w:color w:val="3B383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B3838"/>
                                  <w:sz w:val="18"/>
                                </w:rPr>
                                <w:t>2021</w:t>
                              </w:r>
                              <w:r>
                                <w:rPr>
                                  <w:color w:val="3B383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B3838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3B383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B3838"/>
                                  <w:sz w:val="18"/>
                                </w:rPr>
                                <w:t>Oct</w:t>
                              </w:r>
                              <w:r>
                                <w:rPr>
                                  <w:color w:val="3B3838"/>
                                  <w:spacing w:val="-4"/>
                                  <w:sz w:val="18"/>
                                </w:rPr>
                                <w:t xml:space="preserve"> 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5pt;margin-top:18.15pt;height:42.6pt;width:521.35pt;mso-position-horizontal-relative:page;mso-wrap-distance-bottom:0pt;mso-wrap-distance-top:0pt;z-index:-251642880;mso-width-relative:page;mso-height-relative:page;" coordsize="6621145,541020" o:gfxdata="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DcnR2HGAAAAKQIAABkAAABkcnMvX3JlbHMv&#10;ZTJvRG9jLnhtbC5yZWxzvZHBagIxEIbvQt8hzL2b3RWKiFkvIngV+wBDMpsNbiYhiaW+vYFSqCD1&#10;5nFm+L//g9lsv/0svihlF1hB17QgiHUwjq2Cz9P+fQUiF2SDc2BScKUM2+FtsTnSjKWG8uRiFpXC&#10;WcFUSlxLmfVEHnMTInG9jCF5LHVMVkbUZ7Qk+7b9kOkvA4Y7pjgYBelgliBO11ibn7PDODpNu6Av&#10;nrg8qJDO1+4KxGSpKPBkHP4sl01kC/KxQ/8ah/4/h+41Dt2vg7x78H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">
                <o:lock v:ext="edit" aspectratio="f"/>
                <v:shape id="Graphic 41" o:spid="_x0000_s1026" o:spt="100" style="position:absolute;left:0;top:227163;height:1270;width:6584315;" filled="f" stroked="t" coordsize="6584315,1" o:gfxdata="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l1oi8AAAA&#10;2wAAAA8AAAAAAAAAAQAgAAAAIgAAAGRycy9kb3ducmV2LnhtbFBLAQIUABQAAAAIAIdO4kAzLwWe&#10;OwAAADkAAAAQAAAAAAAAAAEAIAAAAAsBAABkcnMvc2hhcGV4bWwueG1sUEsFBgAAAAAGAAYAWwEA&#10;ALUDAAAAAA==&#10;" path="m0,0l6584315,1e">
                  <v:fill on="f" focussize="0,0"/>
                  <v:stroke weight="1pt" color="#D0CECE" joinstyle="round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97469;top:0;height:181401;width:208418;" filled="f" o:preferrelative="t" stroked="f" coordsize="21600,21600" o:gfxdata="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SYu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43" o:spid="_x0000_s1026" o:spt="75" type="#_x0000_t75" style="position:absolute;left:5974713;top:229703;height:186689;width:186689;" filled="f" o:preferrelative="t" stroked="f" coordsize="21600,21600" o:gfxdata="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vc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44" o:spid="_x0000_s1026" o:spt="75" type="#_x0000_t75" style="position:absolute;left:5306061;top:350671;height:186689;width:186689;" filled="f" o:preferrelative="t" stroked="f" coordsize="21600,21600" o:gfxdata="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fed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  <v:shape id="Textbox 45" o:spid="_x0000_s1026" o:spt="202" type="#_x0000_t202" style="position:absolute;left:40003;top:19247;height:521334;width:2010410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BE6C80">
                        <w:pPr>
                          <w:spacing w:before="6"/>
                          <w:ind w:left="592" w:right="0" w:firstLine="0"/>
                          <w:jc w:val="lef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PAST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WORK</w:t>
                        </w: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EXPERIENCE</w:t>
                        </w:r>
                      </w:p>
                      <w:p w14:paraId="44F0A163">
                        <w:pPr>
                          <w:spacing w:before="126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B3838"/>
                            <w:spacing w:val="-4"/>
                            <w:sz w:val="18"/>
                          </w:rPr>
                          <w:t>Mastek</w:t>
                        </w:r>
                        <w:r>
                          <w:rPr>
                            <w:b/>
                            <w:color w:val="3B383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B3838"/>
                            <w:spacing w:val="-4"/>
                            <w:sz w:val="18"/>
                          </w:rPr>
                          <w:t>Ltd.</w:t>
                        </w:r>
                      </w:p>
                      <w:p w14:paraId="5E64384E"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838"/>
                            <w:spacing w:val="-2"/>
                            <w:w w:val="105"/>
                            <w:sz w:val="18"/>
                          </w:rPr>
                          <w:t>Deputy</w:t>
                        </w:r>
                        <w:r>
                          <w:rPr>
                            <w:color w:val="3B3838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B3838"/>
                            <w:spacing w:val="-2"/>
                            <w:w w:val="105"/>
                            <w:sz w:val="18"/>
                          </w:rPr>
                          <w:t>Manager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5555102;top:260043;height:280670;width:106616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8C54AB">
                        <w:pPr>
                          <w:spacing w:before="0" w:line="244" w:lineRule="auto"/>
                          <w:ind w:left="0" w:right="18" w:firstLine="9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838"/>
                            <w:spacing w:val="-2"/>
                            <w:w w:val="105"/>
                            <w:sz w:val="18"/>
                          </w:rPr>
                          <w:t xml:space="preserve">Mumbai </w:t>
                        </w:r>
                        <w:r>
                          <w:rPr>
                            <w:color w:val="3B3838"/>
                            <w:sz w:val="18"/>
                          </w:rPr>
                          <w:t>Apr</w:t>
                        </w:r>
                        <w:r>
                          <w:rPr>
                            <w:color w:val="3B383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B3838"/>
                            <w:sz w:val="18"/>
                          </w:rPr>
                          <w:t>2021</w:t>
                        </w:r>
                        <w:r>
                          <w:rPr>
                            <w:color w:val="3B383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B3838"/>
                            <w:sz w:val="18"/>
                          </w:rPr>
                          <w:t>–</w:t>
                        </w:r>
                        <w:r>
                          <w:rPr>
                            <w:color w:val="3B383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B3838"/>
                            <w:sz w:val="18"/>
                          </w:rPr>
                          <w:t>Oct</w:t>
                        </w:r>
                        <w:r>
                          <w:rPr>
                            <w:color w:val="3B3838"/>
                            <w:spacing w:val="-4"/>
                            <w:sz w:val="18"/>
                          </w:rPr>
                          <w:t xml:space="preserve"> 2021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9418FC7">
      <w:pPr>
        <w:pStyle w:val="8"/>
        <w:numPr>
          <w:ilvl w:val="0"/>
          <w:numId w:val="3"/>
        </w:numPr>
        <w:tabs>
          <w:tab w:val="left" w:pos="872"/>
        </w:tabs>
        <w:spacing w:before="173" w:after="0" w:line="240" w:lineRule="auto"/>
        <w:ind w:left="872" w:right="0" w:hanging="282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Managed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stakeholder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engagement,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sprint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execution,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resource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planning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utilizing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Jira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Microsoft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Project.</w:t>
      </w:r>
    </w:p>
    <w:p w14:paraId="7BF34209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101" w:after="0" w:line="304" w:lineRule="auto"/>
        <w:ind w:left="873" w:right="254" w:hanging="283"/>
        <w:jc w:val="left"/>
        <w:rPr>
          <w:rFonts w:ascii="Symbol" w:hAnsi="Symbol"/>
          <w:color w:val="3B3838"/>
          <w:sz w:val="18"/>
        </w:rPr>
      </w:pPr>
      <w:r>
        <w:rPr>
          <w:rFonts w:ascii="Symbol" w:hAnsi="Symbol"/>
          <w:sz w:val="1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3315335</wp:posOffset>
            </wp:positionH>
            <wp:positionV relativeFrom="paragraph">
              <wp:posOffset>-450850</wp:posOffset>
            </wp:positionV>
            <wp:extent cx="673735" cy="173990"/>
            <wp:effectExtent l="0" t="0" r="0" b="0"/>
            <wp:wrapNone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541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838"/>
          <w:w w:val="105"/>
          <w:sz w:val="18"/>
        </w:rPr>
        <w:t>Drove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process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improvement</w:t>
      </w:r>
      <w:r>
        <w:rPr>
          <w:color w:val="3B3838"/>
          <w:spacing w:val="-1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initiatives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using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Lean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Six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Sigma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methodologies,</w:t>
      </w:r>
      <w:r>
        <w:rPr>
          <w:color w:val="3B3838"/>
          <w:spacing w:val="-1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achieving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significant</w:t>
      </w:r>
      <w:r>
        <w:rPr>
          <w:color w:val="3B3838"/>
          <w:spacing w:val="-1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reductions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</w:t>
      </w:r>
      <w:r>
        <w:rPr>
          <w:color w:val="3B3838"/>
          <w:spacing w:val="-1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operational costs and improving project efficiency.</w:t>
      </w:r>
    </w:p>
    <w:p w14:paraId="3B2860C8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7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Collaborated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with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cross-functional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teams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integrate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business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intelligence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insights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into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continuous</w:t>
      </w:r>
      <w:r>
        <w:rPr>
          <w:color w:val="3B3838"/>
          <w:spacing w:val="4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 xml:space="preserve">improvement </w:t>
      </w:r>
      <w:r>
        <w:rPr>
          <w:color w:val="3B3838"/>
          <w:spacing w:val="-2"/>
          <w:w w:val="105"/>
          <w:sz w:val="18"/>
        </w:rPr>
        <w:t>frameworks.</w:t>
      </w:r>
    </w:p>
    <w:p w14:paraId="07156F9D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9" w:lineRule="auto"/>
        <w:ind w:left="873" w:right="253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Managed the development and deployment of interactive Power BI dashboards to provide critical business insights for leadership's strategic decision-making.</w:t>
      </w:r>
    </w:p>
    <w:p w14:paraId="36AEDBD5">
      <w:pPr>
        <w:pStyle w:val="5"/>
        <w:spacing w:before="1"/>
        <w:ind w:left="0"/>
      </w:pPr>
    </w:p>
    <w:p w14:paraId="142AC6D5">
      <w:pPr>
        <w:tabs>
          <w:tab w:val="left" w:pos="10093"/>
        </w:tabs>
        <w:spacing w:before="1"/>
        <w:ind w:left="589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3223260</wp:posOffset>
            </wp:positionH>
            <wp:positionV relativeFrom="paragraph">
              <wp:posOffset>45720</wp:posOffset>
            </wp:positionV>
            <wp:extent cx="831215" cy="257175"/>
            <wp:effectExtent l="0" t="0" r="0" b="0"/>
            <wp:wrapNone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21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3838"/>
          <w:spacing w:val="-5"/>
          <w:sz w:val="18"/>
        </w:rPr>
        <w:t xml:space="preserve">Mindtree </w:t>
      </w:r>
      <w:r>
        <w:rPr>
          <w:b/>
          <w:color w:val="3B3838"/>
          <w:spacing w:val="-4"/>
          <w:sz w:val="18"/>
        </w:rPr>
        <w:t>Ltd.</w:t>
      </w:r>
      <w:r>
        <w:rPr>
          <w:b/>
          <w:color w:val="3B3838"/>
          <w:sz w:val="18"/>
        </w:rPr>
        <w:tab/>
      </w:r>
      <w:r>
        <w:rPr>
          <w:color w:val="3B3838"/>
          <w:spacing w:val="-2"/>
          <w:sz w:val="18"/>
        </w:rPr>
        <w:t>Bengaluru</w:t>
      </w:r>
    </w:p>
    <w:p w14:paraId="76475A21">
      <w:pPr>
        <w:pStyle w:val="5"/>
        <w:tabs>
          <w:tab w:val="left" w:pos="8780"/>
        </w:tabs>
        <w:spacing w:before="10"/>
        <w:ind w:left="589"/>
      </w:pPr>
      <w:r>
        <w:rPr>
          <w:color w:val="3B3838"/>
          <w:spacing w:val="-2"/>
          <w:w w:val="105"/>
        </w:rPr>
        <w:t>Technical</w:t>
      </w:r>
      <w:r>
        <w:rPr>
          <w:color w:val="3B3838"/>
          <w:spacing w:val="3"/>
          <w:w w:val="105"/>
        </w:rPr>
        <w:t xml:space="preserve"> </w:t>
      </w:r>
      <w:r>
        <w:rPr>
          <w:color w:val="3B3838"/>
          <w:spacing w:val="-4"/>
          <w:w w:val="105"/>
        </w:rPr>
        <w:t>Lead</w:t>
      </w:r>
      <w:r>
        <w:rPr>
          <w:color w:val="3B3838"/>
        </w:rPr>
        <w:tab/>
      </w:r>
      <w:r>
        <w:rPr>
          <w:color w:val="3B3838"/>
          <w:position w:val="-5"/>
        </w:rPr>
        <w:drawing>
          <wp:inline distT="0" distB="0" distL="0" distR="0">
            <wp:extent cx="186055" cy="18669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80"/>
          <w:w w:val="105"/>
        </w:rPr>
        <w:t xml:space="preserve"> </w:t>
      </w:r>
      <w:r>
        <w:rPr>
          <w:color w:val="3B3838"/>
          <w:w w:val="105"/>
        </w:rPr>
        <w:t>May 2020 – Apr 2021</w:t>
      </w:r>
    </w:p>
    <w:p w14:paraId="7AE0B3C7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77" w:after="0" w:line="304" w:lineRule="auto"/>
        <w:ind w:left="873" w:right="257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Facilitated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Agile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ceremonies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(daily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stand-ups,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sprint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reviews,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retrospectives)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to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ensure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alignment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continuous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delivery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of value.</w:t>
      </w:r>
    </w:p>
    <w:p w14:paraId="31CDC776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3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Established,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monitored,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reported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on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SLAs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KPIs,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ensuring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program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objectives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were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met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maintaining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 xml:space="preserve">transparency </w:t>
      </w:r>
      <w:r>
        <w:rPr>
          <w:color w:val="3B3838"/>
          <w:w w:val="105"/>
          <w:sz w:val="18"/>
        </w:rPr>
        <w:t>with stakeholders through regular reporting.</w:t>
      </w:r>
    </w:p>
    <w:p w14:paraId="4AB64EC5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6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Led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the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integration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of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data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from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multiple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sources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(SQL,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Excel,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cloud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platforms)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to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create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comprehensive</w:t>
      </w:r>
      <w:r>
        <w:rPr>
          <w:color w:val="3B3838"/>
          <w:spacing w:val="-17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Power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BI</w:t>
      </w:r>
      <w:r>
        <w:rPr>
          <w:color w:val="3B3838"/>
          <w:spacing w:val="-16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 xml:space="preserve">dashboards </w:t>
      </w:r>
      <w:r>
        <w:rPr>
          <w:color w:val="3B3838"/>
          <w:w w:val="105"/>
          <w:sz w:val="18"/>
        </w:rPr>
        <w:t>for a unified view of business performance.</w:t>
      </w:r>
    </w:p>
    <w:p w14:paraId="7AFA79FD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4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Directed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the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creation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of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Python-based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scripts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that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streamlined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data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preparation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from</w:t>
      </w:r>
      <w:r>
        <w:rPr>
          <w:color w:val="3B3838"/>
          <w:spacing w:val="-11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multiple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sources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for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BI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dashboards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 xml:space="preserve">and </w:t>
      </w:r>
      <w:r>
        <w:rPr>
          <w:color w:val="3B3838"/>
          <w:w w:val="105"/>
          <w:sz w:val="18"/>
        </w:rPr>
        <w:t>ML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models.</w:t>
      </w:r>
    </w:p>
    <w:p w14:paraId="6C17EAF5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5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Set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up,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monitored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reported</w:t>
      </w:r>
      <w:r>
        <w:rPr>
          <w:color w:val="3B3838"/>
          <w:spacing w:val="-1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on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SLAs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KPIs</w:t>
      </w:r>
      <w:r>
        <w:rPr>
          <w:color w:val="3B3838"/>
          <w:spacing w:val="-1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for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customers,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ensuring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alignment</w:t>
      </w:r>
      <w:r>
        <w:rPr>
          <w:color w:val="3B3838"/>
          <w:spacing w:val="-1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with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program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objectives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1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fostering transparency through regular updates.</w:t>
      </w:r>
    </w:p>
    <w:p w14:paraId="61704736">
      <w:pPr>
        <w:pStyle w:val="8"/>
        <w:numPr>
          <w:ilvl w:val="0"/>
          <w:numId w:val="3"/>
        </w:numPr>
        <w:tabs>
          <w:tab w:val="left" w:pos="871"/>
        </w:tabs>
        <w:spacing w:before="44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Mentored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guided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team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members,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promoting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collaboration,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accountability,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continuous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learning.</w:t>
      </w:r>
    </w:p>
    <w:p w14:paraId="455B522C">
      <w:pPr>
        <w:pStyle w:val="8"/>
        <w:spacing w:after="0" w:line="240" w:lineRule="auto"/>
        <w:jc w:val="left"/>
        <w:rPr>
          <w:rFonts w:ascii="Symbol" w:hAnsi="Symbol"/>
          <w:sz w:val="18"/>
        </w:rPr>
        <w:sectPr>
          <w:pgSz w:w="11910" w:h="16840"/>
          <w:pgMar w:top="2440" w:right="425" w:bottom="440" w:left="283" w:header="1" w:footer="252" w:gutter="0"/>
          <w:cols w:space="720" w:num="1"/>
        </w:sectPr>
      </w:pPr>
    </w:p>
    <w:p w14:paraId="2D1E5C2F">
      <w:pPr>
        <w:tabs>
          <w:tab w:val="left" w:pos="9757"/>
        </w:tabs>
        <w:spacing w:before="166" w:line="271" w:lineRule="exact"/>
        <w:ind w:left="589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3684270</wp:posOffset>
            </wp:positionH>
            <wp:positionV relativeFrom="paragraph">
              <wp:posOffset>199390</wp:posOffset>
            </wp:positionV>
            <wp:extent cx="520065" cy="191770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00" cy="19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3838"/>
          <w:spacing w:val="-6"/>
          <w:sz w:val="18"/>
        </w:rPr>
        <w:t xml:space="preserve">Infosys </w:t>
      </w:r>
      <w:r>
        <w:rPr>
          <w:b/>
          <w:color w:val="3B3838"/>
          <w:spacing w:val="-4"/>
          <w:sz w:val="18"/>
        </w:rPr>
        <w:t>Ltd.</w:t>
      </w:r>
      <w:r>
        <w:rPr>
          <w:b/>
          <w:color w:val="3B3838"/>
          <w:sz w:val="18"/>
        </w:rPr>
        <w:tab/>
      </w:r>
      <w:r>
        <w:rPr>
          <w:b/>
          <w:color w:val="3B3838"/>
          <w:position w:val="-8"/>
          <w:sz w:val="18"/>
        </w:rPr>
        <w:drawing>
          <wp:inline distT="0" distB="0" distL="0" distR="0">
            <wp:extent cx="186055" cy="18669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B3838"/>
          <w:spacing w:val="-19"/>
          <w:sz w:val="18"/>
        </w:rPr>
        <w:t xml:space="preserve"> </w:t>
      </w:r>
      <w:r>
        <w:rPr>
          <w:color w:val="3B3838"/>
          <w:sz w:val="18"/>
        </w:rPr>
        <w:t>Gurugram</w:t>
      </w:r>
    </w:p>
    <w:p w14:paraId="283EF124">
      <w:pPr>
        <w:pStyle w:val="5"/>
        <w:tabs>
          <w:tab w:val="left" w:pos="8814"/>
        </w:tabs>
        <w:spacing w:before="0" w:line="271" w:lineRule="exact"/>
        <w:ind w:left="589"/>
      </w:pPr>
      <w:r>
        <w:rPr>
          <w:color w:val="3B3838"/>
          <w:w w:val="105"/>
        </w:rPr>
        <w:t>Quality</w:t>
      </w:r>
      <w:r>
        <w:rPr>
          <w:color w:val="3B3838"/>
          <w:spacing w:val="-12"/>
          <w:w w:val="105"/>
        </w:rPr>
        <w:t xml:space="preserve"> </w:t>
      </w:r>
      <w:r>
        <w:rPr>
          <w:color w:val="3B3838"/>
          <w:w w:val="105"/>
        </w:rPr>
        <w:t>Assurance</w:t>
      </w:r>
      <w:r>
        <w:rPr>
          <w:color w:val="3B3838"/>
          <w:spacing w:val="-12"/>
          <w:w w:val="105"/>
        </w:rPr>
        <w:t xml:space="preserve"> </w:t>
      </w:r>
      <w:r>
        <w:rPr>
          <w:color w:val="3B3838"/>
          <w:spacing w:val="-2"/>
          <w:w w:val="105"/>
        </w:rPr>
        <w:t>Manager</w:t>
      </w:r>
      <w:r>
        <w:rPr>
          <w:color w:val="3B3838"/>
        </w:rPr>
        <w:tab/>
      </w:r>
      <w:r>
        <w:rPr>
          <w:color w:val="3B3838"/>
          <w:position w:val="-5"/>
        </w:rPr>
        <w:drawing>
          <wp:inline distT="0" distB="0" distL="0" distR="0">
            <wp:extent cx="186055" cy="186055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40"/>
          <w:w w:val="105"/>
        </w:rPr>
        <w:t xml:space="preserve"> </w:t>
      </w:r>
      <w:r>
        <w:rPr>
          <w:color w:val="3B3838"/>
          <w:spacing w:val="-2"/>
          <w:w w:val="105"/>
        </w:rPr>
        <w:t>Jan</w:t>
      </w:r>
      <w:r>
        <w:rPr>
          <w:color w:val="3B3838"/>
          <w:spacing w:val="-7"/>
          <w:w w:val="105"/>
        </w:rPr>
        <w:t xml:space="preserve"> </w:t>
      </w:r>
      <w:r>
        <w:rPr>
          <w:color w:val="3B3838"/>
          <w:spacing w:val="-2"/>
          <w:w w:val="105"/>
        </w:rPr>
        <w:t>2016</w:t>
      </w:r>
      <w:r>
        <w:rPr>
          <w:color w:val="3B3838"/>
          <w:spacing w:val="-7"/>
          <w:w w:val="105"/>
        </w:rPr>
        <w:t xml:space="preserve"> </w:t>
      </w:r>
      <w:r>
        <w:rPr>
          <w:color w:val="3B3838"/>
          <w:spacing w:val="-2"/>
          <w:w w:val="105"/>
        </w:rPr>
        <w:t>–</w:t>
      </w:r>
      <w:r>
        <w:rPr>
          <w:color w:val="3B3838"/>
          <w:spacing w:val="-7"/>
          <w:w w:val="105"/>
        </w:rPr>
        <w:t xml:space="preserve"> </w:t>
      </w:r>
      <w:r>
        <w:rPr>
          <w:color w:val="3B3838"/>
          <w:spacing w:val="-2"/>
          <w:w w:val="105"/>
        </w:rPr>
        <w:t>May</w:t>
      </w:r>
      <w:r>
        <w:rPr>
          <w:color w:val="3B3838"/>
          <w:spacing w:val="-7"/>
          <w:w w:val="105"/>
        </w:rPr>
        <w:t xml:space="preserve"> </w:t>
      </w:r>
      <w:r>
        <w:rPr>
          <w:color w:val="3B3838"/>
          <w:spacing w:val="-2"/>
          <w:w w:val="105"/>
        </w:rPr>
        <w:t>2020</w:t>
      </w:r>
    </w:p>
    <w:p w14:paraId="7D0578C6">
      <w:pPr>
        <w:pStyle w:val="8"/>
        <w:numPr>
          <w:ilvl w:val="0"/>
          <w:numId w:val="3"/>
        </w:numPr>
        <w:tabs>
          <w:tab w:val="left" w:pos="872"/>
          <w:tab w:val="left" w:pos="874"/>
        </w:tabs>
        <w:spacing w:before="161" w:after="0" w:line="304" w:lineRule="auto"/>
        <w:ind w:left="874" w:right="254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Acted as an Agile coach, leading the successful implementation of Agile, DevOps, and Kanban methodologies across the organization,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which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improved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team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productivity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project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delivery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times.</w:t>
      </w:r>
    </w:p>
    <w:p w14:paraId="020AE677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6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Led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the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implementation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of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Agile,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DevOps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Kanban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methodologies;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acted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as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Agile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coach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guiding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delivery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team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best practices on the methodologies</w:t>
      </w:r>
    </w:p>
    <w:p w14:paraId="6FCDEF44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4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Conducted</w:t>
      </w:r>
      <w:r>
        <w:rPr>
          <w:color w:val="3B3838"/>
          <w:spacing w:val="-2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ML</w:t>
      </w:r>
      <w:r>
        <w:rPr>
          <w:color w:val="3B3838"/>
          <w:spacing w:val="-2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adoption</w:t>
      </w:r>
      <w:r>
        <w:rPr>
          <w:color w:val="3B3838"/>
          <w:spacing w:val="-2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workshops</w:t>
      </w:r>
      <w:r>
        <w:rPr>
          <w:color w:val="3B3838"/>
          <w:spacing w:val="-19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2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built</w:t>
      </w:r>
      <w:r>
        <w:rPr>
          <w:color w:val="3B3838"/>
          <w:spacing w:val="-19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proof-of-concept</w:t>
      </w:r>
      <w:r>
        <w:rPr>
          <w:color w:val="3B3838"/>
          <w:spacing w:val="-2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predictive</w:t>
      </w:r>
      <w:r>
        <w:rPr>
          <w:color w:val="3B3838"/>
          <w:spacing w:val="-2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models</w:t>
      </w:r>
      <w:r>
        <w:rPr>
          <w:color w:val="3B3838"/>
          <w:spacing w:val="-2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(using</w:t>
      </w:r>
      <w:r>
        <w:rPr>
          <w:color w:val="3B3838"/>
          <w:spacing w:val="-2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Python,</w:t>
      </w:r>
      <w:r>
        <w:rPr>
          <w:color w:val="3B3838"/>
          <w:spacing w:val="-2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scikit-learn)</w:t>
      </w:r>
      <w:r>
        <w:rPr>
          <w:color w:val="3B3838"/>
          <w:spacing w:val="-19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</w:t>
      </w:r>
      <w:r>
        <w:rPr>
          <w:color w:val="3B3838"/>
          <w:spacing w:val="-2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demonstrate defect prediction and process optimization.</w:t>
      </w:r>
    </w:p>
    <w:p w14:paraId="015C4E7C">
      <w:pPr>
        <w:pStyle w:val="8"/>
        <w:numPr>
          <w:ilvl w:val="0"/>
          <w:numId w:val="3"/>
        </w:numPr>
        <w:tabs>
          <w:tab w:val="left" w:pos="871"/>
        </w:tabs>
        <w:spacing w:before="44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Managed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large-scale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programs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covering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quality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certifications,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internal/external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audits,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process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compliance.</w:t>
      </w:r>
    </w:p>
    <w:p w14:paraId="2B7048ED">
      <w:pPr>
        <w:pStyle w:val="5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4253230</wp:posOffset>
                </wp:positionH>
                <wp:positionV relativeFrom="paragraph">
                  <wp:posOffset>95885</wp:posOffset>
                </wp:positionV>
                <wp:extent cx="448945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448945" y="1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334.9pt;margin-top:7.55pt;height:0.1pt;width:35.35pt;mso-position-horizontal-relative:page;mso-wrap-distance-bottom:0pt;mso-wrap-distance-top:0pt;z-index:-251641856;mso-width-relative:page;mso-height-relative:page;" filled="f" stroked="t" coordsize="448945,1" o:gfxdata="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m18bNYAAAAJAQAADwAAAAAAAAAB&#10;ACAAAAAiAAAAZHJzL2Rvd25yZXYueG1sUEsBAhQAFAAAAAgAh07iQGiHvyUSAgAAeQQAAA4AAAAA&#10;AAAAAQAgAAAAJQEAAGRycy9lMm9Eb2MueG1sUEsFBgAAAAAGAAYAWQEAAKkFAAAAAA==&#10;" path="m0,0l448945,1e">
                <v:fill on="f" focussize="0,0"/>
                <v:stroke weight="0.25pt" color="#BFBFB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213FE9">
      <w:pPr>
        <w:pStyle w:val="8"/>
        <w:numPr>
          <w:ilvl w:val="0"/>
          <w:numId w:val="3"/>
        </w:numPr>
        <w:tabs>
          <w:tab w:val="left" w:pos="871"/>
        </w:tabs>
        <w:spacing w:before="0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z w:val="18"/>
        </w:rPr>
        <w:t>Directed the end-to-end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implementation of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ISO</w:t>
      </w:r>
      <w:r>
        <w:rPr>
          <w:color w:val="3B3838"/>
          <w:spacing w:val="-1"/>
          <w:sz w:val="18"/>
        </w:rPr>
        <w:t xml:space="preserve"> </w:t>
      </w:r>
      <w:r>
        <w:rPr>
          <w:color w:val="3B3838"/>
          <w:sz w:val="18"/>
        </w:rPr>
        <w:t>9001:2015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and ISO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20000:2011 standards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for a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client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pacing w:val="-2"/>
          <w:sz w:val="18"/>
        </w:rPr>
        <w:t>organization.</w:t>
      </w:r>
    </w:p>
    <w:p w14:paraId="229BF79B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8" w:after="0" w:line="309" w:lineRule="auto"/>
        <w:ind w:left="873" w:right="256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Collaborated closely with diverse stakeholders including customers, delivery units from multiple BUs, CCAT and external audit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teams,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vendors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drive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alignment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3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execution.</w:t>
      </w:r>
    </w:p>
    <w:p w14:paraId="1DBA2317">
      <w:pPr>
        <w:pStyle w:val="2"/>
        <w:tabs>
          <w:tab w:val="left" w:pos="10245"/>
        </w:tabs>
        <w:spacing w:before="209"/>
        <w:rPr>
          <w:b w:val="0"/>
        </w:rPr>
      </w:pPr>
      <w:r>
        <w:rPr>
          <w:b w:val="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3651250</wp:posOffset>
            </wp:positionH>
            <wp:positionV relativeFrom="paragraph">
              <wp:posOffset>219075</wp:posOffset>
            </wp:positionV>
            <wp:extent cx="759460" cy="156210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2" cy="15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838"/>
          <w:spacing w:val="-4"/>
        </w:rPr>
        <w:t>Datamatics</w:t>
      </w:r>
      <w:r>
        <w:rPr>
          <w:color w:val="3B3838"/>
          <w:spacing w:val="-2"/>
        </w:rPr>
        <w:t xml:space="preserve"> </w:t>
      </w:r>
      <w:r>
        <w:rPr>
          <w:color w:val="3B3838"/>
          <w:spacing w:val="-4"/>
        </w:rPr>
        <w:t>Global</w:t>
      </w:r>
      <w:r>
        <w:rPr>
          <w:color w:val="3B3838"/>
          <w:spacing w:val="-1"/>
        </w:rPr>
        <w:t xml:space="preserve"> </w:t>
      </w:r>
      <w:r>
        <w:rPr>
          <w:color w:val="3B3838"/>
          <w:spacing w:val="-4"/>
        </w:rPr>
        <w:t>Services</w:t>
      </w:r>
      <w:r>
        <w:rPr>
          <w:color w:val="3B3838"/>
          <w:spacing w:val="-1"/>
        </w:rPr>
        <w:t xml:space="preserve"> </w:t>
      </w:r>
      <w:r>
        <w:rPr>
          <w:color w:val="3B3838"/>
          <w:spacing w:val="-4"/>
        </w:rPr>
        <w:t>Ltd.</w:t>
      </w:r>
      <w:r>
        <w:rPr>
          <w:color w:val="3B3838"/>
        </w:rPr>
        <w:tab/>
      </w:r>
      <w:r>
        <w:rPr>
          <w:b w:val="0"/>
          <w:color w:val="3B3838"/>
          <w:spacing w:val="-2"/>
        </w:rPr>
        <w:t>Mumbai</w:t>
      </w:r>
    </w:p>
    <w:p w14:paraId="6DCDE288">
      <w:pPr>
        <w:pStyle w:val="5"/>
        <w:tabs>
          <w:tab w:val="left" w:pos="8879"/>
        </w:tabs>
        <w:spacing w:before="3"/>
        <w:ind w:left="589"/>
      </w:pPr>
      <w:r>
        <w:rPr>
          <w:color w:val="3B3838"/>
          <w:spacing w:val="-2"/>
          <w:w w:val="105"/>
        </w:rPr>
        <w:t>Consultant</w:t>
      </w:r>
      <w:r>
        <w:rPr>
          <w:color w:val="3B3838"/>
        </w:rPr>
        <w:tab/>
      </w:r>
      <w:r>
        <w:rPr>
          <w:color w:val="3B3838"/>
          <w:position w:val="-4"/>
        </w:rPr>
        <w:drawing>
          <wp:inline distT="0" distB="0" distL="0" distR="0">
            <wp:extent cx="186055" cy="186055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27"/>
          <w:w w:val="105"/>
        </w:rPr>
        <w:t xml:space="preserve"> </w:t>
      </w:r>
      <w:r>
        <w:rPr>
          <w:color w:val="3B3838"/>
          <w:w w:val="105"/>
        </w:rPr>
        <w:t>Jun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w w:val="105"/>
        </w:rPr>
        <w:t>2014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w w:val="105"/>
        </w:rPr>
        <w:t>–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w w:val="105"/>
        </w:rPr>
        <w:t>Jan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w w:val="105"/>
        </w:rPr>
        <w:t>2016</w:t>
      </w:r>
    </w:p>
    <w:p w14:paraId="1756C863">
      <w:pPr>
        <w:pStyle w:val="8"/>
        <w:numPr>
          <w:ilvl w:val="0"/>
          <w:numId w:val="3"/>
        </w:numPr>
        <w:tabs>
          <w:tab w:val="left" w:pos="872"/>
          <w:tab w:val="left" w:pos="874"/>
        </w:tabs>
        <w:spacing w:before="166" w:after="0" w:line="304" w:lineRule="auto"/>
        <w:ind w:left="874" w:right="255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Facilitated Agile and Kanban ceremonies (sprint planning, reviews, retrospectives) to identify and remove data-related impediments,</w:t>
      </w:r>
      <w:r>
        <w:rPr>
          <w:color w:val="3B3838"/>
          <w:spacing w:val="-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ensuring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smooth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project</w:t>
      </w:r>
      <w:r>
        <w:rPr>
          <w:color w:val="3B3838"/>
          <w:spacing w:val="-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delivery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continuous</w:t>
      </w:r>
      <w:r>
        <w:rPr>
          <w:color w:val="3B3838"/>
          <w:spacing w:val="-2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improvement.</w:t>
      </w:r>
    </w:p>
    <w:p w14:paraId="5AD64FEA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3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Served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Appraisal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Team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Member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for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the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CMMI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Dev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V1.3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Level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4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appraisal,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focusing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on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data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process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maturity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 ensure high-quality, data-driven outcomes.</w:t>
      </w:r>
    </w:p>
    <w:p w14:paraId="447F4839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4" w:lineRule="auto"/>
        <w:ind w:left="873" w:right="255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Performed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statistical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metrics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analysis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using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Monte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Carlo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simulations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exploratory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data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modeling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to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identify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causal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 xml:space="preserve">factors, </w:t>
      </w:r>
      <w:r>
        <w:rPr>
          <w:color w:val="3B3838"/>
          <w:w w:val="105"/>
          <w:sz w:val="18"/>
        </w:rPr>
        <w:t>supporting CMMI high-maturity practices and data-driven decision-making.</w:t>
      </w:r>
    </w:p>
    <w:p w14:paraId="3AF76C62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44" w:after="0" w:line="309" w:lineRule="auto"/>
        <w:ind w:left="873" w:right="256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Utilized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Minitab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conduct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statistical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analysis,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process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variation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studies,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hypothesis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testing,</w:t>
      </w:r>
      <w:r>
        <w:rPr>
          <w:color w:val="3B3838"/>
          <w:spacing w:val="-6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providing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key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insights</w:t>
      </w:r>
      <w:r>
        <w:rPr>
          <w:color w:val="3B3838"/>
          <w:spacing w:val="-7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for data-driven quality and process improvements.</w:t>
      </w:r>
    </w:p>
    <w:p w14:paraId="3D0F8BE1">
      <w:pPr>
        <w:pStyle w:val="2"/>
        <w:tabs>
          <w:tab w:val="left" w:pos="10113"/>
        </w:tabs>
        <w:spacing w:before="214" w:line="217" w:lineRule="exact"/>
        <w:rPr>
          <w:b w:val="0"/>
        </w:rPr>
      </w:pPr>
      <w:r>
        <w:rPr>
          <w:b w:val="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3752850</wp:posOffset>
            </wp:positionH>
            <wp:positionV relativeFrom="paragraph">
              <wp:posOffset>205740</wp:posOffset>
            </wp:positionV>
            <wp:extent cx="538480" cy="258445"/>
            <wp:effectExtent l="0" t="0" r="0" b="0"/>
            <wp:wrapNone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2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838"/>
          <w:spacing w:val="-2"/>
        </w:rPr>
        <w:t>Annik</w:t>
      </w:r>
      <w:r>
        <w:rPr>
          <w:color w:val="3B3838"/>
          <w:spacing w:val="-10"/>
        </w:rPr>
        <w:t xml:space="preserve"> </w:t>
      </w:r>
      <w:r>
        <w:rPr>
          <w:color w:val="3B3838"/>
          <w:spacing w:val="-2"/>
        </w:rPr>
        <w:t>Technology</w:t>
      </w:r>
      <w:r>
        <w:rPr>
          <w:color w:val="3B3838"/>
          <w:spacing w:val="-10"/>
        </w:rPr>
        <w:t xml:space="preserve"> </w:t>
      </w:r>
      <w:r>
        <w:rPr>
          <w:color w:val="3B3838"/>
          <w:spacing w:val="-2"/>
        </w:rPr>
        <w:t>Services</w:t>
      </w:r>
      <w:r>
        <w:rPr>
          <w:color w:val="3B3838"/>
          <w:spacing w:val="-9"/>
        </w:rPr>
        <w:t xml:space="preserve"> </w:t>
      </w:r>
      <w:r>
        <w:rPr>
          <w:color w:val="3B3838"/>
          <w:spacing w:val="-2"/>
        </w:rPr>
        <w:t>Pvt.</w:t>
      </w:r>
      <w:r>
        <w:rPr>
          <w:color w:val="3B3838"/>
          <w:spacing w:val="-15"/>
        </w:rPr>
        <w:t xml:space="preserve"> </w:t>
      </w:r>
      <w:r>
        <w:rPr>
          <w:color w:val="3B3838"/>
          <w:spacing w:val="-4"/>
        </w:rPr>
        <w:t>Ltd.</w:t>
      </w:r>
      <w:r>
        <w:rPr>
          <w:color w:val="3B3838"/>
        </w:rPr>
        <w:tab/>
      </w:r>
      <w:r>
        <w:rPr>
          <w:b w:val="0"/>
          <w:color w:val="3B3838"/>
          <w:spacing w:val="-2"/>
        </w:rPr>
        <w:t>Gurugram</w:t>
      </w:r>
    </w:p>
    <w:p w14:paraId="41844BCE">
      <w:pPr>
        <w:pStyle w:val="5"/>
        <w:tabs>
          <w:tab w:val="left" w:pos="8852"/>
        </w:tabs>
        <w:spacing w:before="0" w:line="293" w:lineRule="exact"/>
        <w:ind w:left="589"/>
      </w:pPr>
      <w:r>
        <w:rPr>
          <w:color w:val="3B3838"/>
          <w:w w:val="105"/>
        </w:rPr>
        <w:t>Consultant</w:t>
      </w:r>
      <w:r>
        <w:rPr>
          <w:color w:val="3B3838"/>
          <w:spacing w:val="-5"/>
          <w:w w:val="105"/>
        </w:rPr>
        <w:t xml:space="preserve"> </w:t>
      </w:r>
      <w:r>
        <w:rPr>
          <w:color w:val="3B3838"/>
          <w:w w:val="105"/>
        </w:rPr>
        <w:t>Process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spacing w:val="-2"/>
          <w:w w:val="105"/>
        </w:rPr>
        <w:t>Quality</w:t>
      </w:r>
      <w:r>
        <w:rPr>
          <w:color w:val="3B3838"/>
        </w:rPr>
        <w:tab/>
      </w:r>
      <w:r>
        <w:rPr>
          <w:color w:val="3B3838"/>
          <w:position w:val="-4"/>
        </w:rPr>
        <w:drawing>
          <wp:inline distT="0" distB="0" distL="0" distR="0">
            <wp:extent cx="186055" cy="186055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77"/>
          <w:w w:val="105"/>
        </w:rPr>
        <w:t xml:space="preserve"> </w:t>
      </w:r>
      <w:r>
        <w:rPr>
          <w:color w:val="3B3838"/>
          <w:spacing w:val="-2"/>
          <w:w w:val="105"/>
        </w:rPr>
        <w:t>Mar</w:t>
      </w:r>
      <w:r>
        <w:rPr>
          <w:color w:val="3B3838"/>
          <w:spacing w:val="-5"/>
          <w:w w:val="105"/>
        </w:rPr>
        <w:t xml:space="preserve"> </w:t>
      </w:r>
      <w:r>
        <w:rPr>
          <w:color w:val="3B3838"/>
          <w:spacing w:val="-2"/>
          <w:w w:val="105"/>
        </w:rPr>
        <w:t>2012</w:t>
      </w:r>
      <w:r>
        <w:rPr>
          <w:color w:val="3B3838"/>
          <w:spacing w:val="-6"/>
          <w:w w:val="105"/>
        </w:rPr>
        <w:t xml:space="preserve"> </w:t>
      </w:r>
      <w:r>
        <w:rPr>
          <w:color w:val="3B3838"/>
          <w:spacing w:val="-2"/>
          <w:w w:val="105"/>
        </w:rPr>
        <w:t>–</w:t>
      </w:r>
      <w:r>
        <w:rPr>
          <w:color w:val="3B3838"/>
          <w:spacing w:val="-5"/>
          <w:w w:val="105"/>
        </w:rPr>
        <w:t xml:space="preserve"> </w:t>
      </w:r>
      <w:r>
        <w:rPr>
          <w:color w:val="3B3838"/>
          <w:spacing w:val="-2"/>
          <w:w w:val="105"/>
        </w:rPr>
        <w:t>Jun</w:t>
      </w:r>
      <w:r>
        <w:rPr>
          <w:color w:val="3B3838"/>
          <w:spacing w:val="-5"/>
          <w:w w:val="105"/>
        </w:rPr>
        <w:t xml:space="preserve"> </w:t>
      </w:r>
      <w:r>
        <w:rPr>
          <w:color w:val="3B3838"/>
          <w:spacing w:val="-2"/>
          <w:w w:val="105"/>
        </w:rPr>
        <w:t>2014</w:t>
      </w:r>
    </w:p>
    <w:p w14:paraId="706091E9">
      <w:pPr>
        <w:pStyle w:val="8"/>
        <w:numPr>
          <w:ilvl w:val="0"/>
          <w:numId w:val="3"/>
        </w:numPr>
        <w:tabs>
          <w:tab w:val="left" w:pos="872"/>
          <w:tab w:val="left" w:pos="874"/>
        </w:tabs>
        <w:spacing w:before="171" w:after="0" w:line="304" w:lineRule="auto"/>
        <w:ind w:left="874" w:right="254" w:hanging="284"/>
        <w:jc w:val="left"/>
        <w:rPr>
          <w:rFonts w:ascii="Symbol" w:hAnsi="Symbol"/>
          <w:color w:val="3B3838"/>
          <w:sz w:val="18"/>
        </w:rPr>
      </w:pPr>
      <w:r>
        <w:rPr>
          <w:color w:val="3B3838"/>
          <w:w w:val="105"/>
          <w:sz w:val="18"/>
        </w:rPr>
        <w:t>Championed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Six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Sigma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Lean</w:t>
      </w:r>
      <w:r>
        <w:rPr>
          <w:color w:val="3B3838"/>
          <w:spacing w:val="-11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methodologies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across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the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organization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to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drive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continuous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improvement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>and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w w:val="105"/>
          <w:sz w:val="18"/>
        </w:rPr>
        <w:t xml:space="preserve">operational </w:t>
      </w:r>
      <w:r>
        <w:rPr>
          <w:color w:val="3B3838"/>
          <w:spacing w:val="-2"/>
          <w:w w:val="105"/>
          <w:sz w:val="18"/>
        </w:rPr>
        <w:t>excellence.</w:t>
      </w:r>
    </w:p>
    <w:p w14:paraId="10984750">
      <w:pPr>
        <w:pStyle w:val="8"/>
        <w:numPr>
          <w:ilvl w:val="0"/>
          <w:numId w:val="3"/>
        </w:numPr>
        <w:tabs>
          <w:tab w:val="left" w:pos="871"/>
        </w:tabs>
        <w:spacing w:before="44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z w:val="18"/>
        </w:rPr>
        <w:t>Contributed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to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the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CMMI</w:t>
      </w:r>
      <w:r>
        <w:rPr>
          <w:color w:val="3B3838"/>
          <w:spacing w:val="4"/>
          <w:sz w:val="18"/>
        </w:rPr>
        <w:t xml:space="preserve"> </w:t>
      </w:r>
      <w:r>
        <w:rPr>
          <w:color w:val="3B3838"/>
          <w:sz w:val="18"/>
        </w:rPr>
        <w:t>Level</w:t>
      </w:r>
      <w:r>
        <w:rPr>
          <w:color w:val="3B3838"/>
          <w:spacing w:val="3"/>
          <w:sz w:val="18"/>
        </w:rPr>
        <w:t xml:space="preserve"> </w:t>
      </w:r>
      <w:r>
        <w:rPr>
          <w:color w:val="3B3838"/>
          <w:sz w:val="18"/>
        </w:rPr>
        <w:t>3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implementation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and</w:t>
      </w:r>
      <w:r>
        <w:rPr>
          <w:color w:val="3B3838"/>
          <w:spacing w:val="3"/>
          <w:sz w:val="18"/>
        </w:rPr>
        <w:t xml:space="preserve"> </w:t>
      </w:r>
      <w:r>
        <w:rPr>
          <w:color w:val="3B3838"/>
          <w:sz w:val="18"/>
        </w:rPr>
        <w:t>the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management</w:t>
      </w:r>
      <w:r>
        <w:rPr>
          <w:color w:val="3B3838"/>
          <w:spacing w:val="3"/>
          <w:sz w:val="18"/>
        </w:rPr>
        <w:t xml:space="preserve"> </w:t>
      </w:r>
      <w:r>
        <w:rPr>
          <w:color w:val="3B3838"/>
          <w:sz w:val="18"/>
        </w:rPr>
        <w:t>of</w:t>
      </w:r>
      <w:r>
        <w:rPr>
          <w:color w:val="3B3838"/>
          <w:spacing w:val="3"/>
          <w:sz w:val="18"/>
        </w:rPr>
        <w:t xml:space="preserve"> </w:t>
      </w:r>
      <w:r>
        <w:rPr>
          <w:color w:val="3B3838"/>
          <w:sz w:val="18"/>
        </w:rPr>
        <w:t>ISO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9001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and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z w:val="18"/>
        </w:rPr>
        <w:t>ISO</w:t>
      </w:r>
      <w:r>
        <w:rPr>
          <w:color w:val="3B3838"/>
          <w:spacing w:val="1"/>
          <w:sz w:val="18"/>
        </w:rPr>
        <w:t xml:space="preserve"> </w:t>
      </w:r>
      <w:r>
        <w:rPr>
          <w:color w:val="3B3838"/>
          <w:sz w:val="18"/>
        </w:rPr>
        <w:t>27001</w:t>
      </w:r>
      <w:r>
        <w:rPr>
          <w:color w:val="3B3838"/>
          <w:spacing w:val="2"/>
          <w:sz w:val="18"/>
        </w:rPr>
        <w:t xml:space="preserve"> </w:t>
      </w:r>
      <w:r>
        <w:rPr>
          <w:color w:val="3B3838"/>
          <w:spacing w:val="-2"/>
          <w:sz w:val="18"/>
        </w:rPr>
        <w:t>frameworks.</w:t>
      </w:r>
    </w:p>
    <w:p w14:paraId="1534CF39">
      <w:pPr>
        <w:pStyle w:val="8"/>
        <w:numPr>
          <w:ilvl w:val="0"/>
          <w:numId w:val="3"/>
        </w:numPr>
        <w:tabs>
          <w:tab w:val="left" w:pos="871"/>
          <w:tab w:val="left" w:pos="873"/>
        </w:tabs>
        <w:spacing w:before="101" w:after="0" w:line="309" w:lineRule="auto"/>
        <w:ind w:left="873" w:right="254" w:hanging="283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z w:val="18"/>
        </w:rPr>
        <w:t>Participated in the implementation and management of ISO 9001:2008 (Quality Management System) and ISO 27001:2011 (Information Security Management System) frameworks.</w:t>
      </w:r>
    </w:p>
    <w:p w14:paraId="424AAFAE">
      <w:pPr>
        <w:tabs>
          <w:tab w:val="left" w:pos="9732"/>
        </w:tabs>
        <w:spacing w:before="175" w:line="269" w:lineRule="exact"/>
        <w:ind w:left="589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3578225</wp:posOffset>
            </wp:positionH>
            <wp:positionV relativeFrom="paragraph">
              <wp:posOffset>229870</wp:posOffset>
            </wp:positionV>
            <wp:extent cx="807085" cy="201295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352" cy="20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3838"/>
          <w:spacing w:val="-6"/>
          <w:sz w:val="18"/>
        </w:rPr>
        <w:t>Nagarro</w:t>
      </w:r>
      <w:r>
        <w:rPr>
          <w:b/>
          <w:color w:val="3B3838"/>
          <w:spacing w:val="-2"/>
          <w:sz w:val="18"/>
        </w:rPr>
        <w:t xml:space="preserve"> </w:t>
      </w:r>
      <w:r>
        <w:rPr>
          <w:b/>
          <w:color w:val="3B3838"/>
          <w:spacing w:val="-6"/>
          <w:sz w:val="18"/>
        </w:rPr>
        <w:t>Software</w:t>
      </w:r>
      <w:r>
        <w:rPr>
          <w:b/>
          <w:color w:val="3B3838"/>
          <w:spacing w:val="-2"/>
          <w:sz w:val="18"/>
        </w:rPr>
        <w:t xml:space="preserve"> </w:t>
      </w:r>
      <w:r>
        <w:rPr>
          <w:b/>
          <w:color w:val="3B3838"/>
          <w:spacing w:val="-6"/>
          <w:sz w:val="18"/>
        </w:rPr>
        <w:t>Pvt.</w:t>
      </w:r>
      <w:r>
        <w:rPr>
          <w:b/>
          <w:color w:val="3B3838"/>
          <w:spacing w:val="-8"/>
          <w:sz w:val="18"/>
        </w:rPr>
        <w:t xml:space="preserve"> </w:t>
      </w:r>
      <w:r>
        <w:rPr>
          <w:b/>
          <w:color w:val="3B3838"/>
          <w:spacing w:val="-6"/>
          <w:sz w:val="18"/>
        </w:rPr>
        <w:t>Ltd.</w:t>
      </w:r>
      <w:r>
        <w:rPr>
          <w:b/>
          <w:color w:val="3B3838"/>
          <w:sz w:val="18"/>
        </w:rPr>
        <w:tab/>
      </w:r>
      <w:r>
        <w:rPr>
          <w:b/>
          <w:color w:val="3B3838"/>
          <w:position w:val="-6"/>
          <w:sz w:val="18"/>
        </w:rPr>
        <w:drawing>
          <wp:inline distT="0" distB="0" distL="0" distR="0">
            <wp:extent cx="186055" cy="186055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B3838"/>
          <w:sz w:val="18"/>
        </w:rPr>
        <w:t xml:space="preserve"> </w:t>
      </w:r>
      <w:r>
        <w:rPr>
          <w:color w:val="3B3838"/>
          <w:sz w:val="18"/>
        </w:rPr>
        <w:t>Gurugram</w:t>
      </w:r>
    </w:p>
    <w:p w14:paraId="6FFF96FC">
      <w:pPr>
        <w:pStyle w:val="5"/>
        <w:tabs>
          <w:tab w:val="left" w:pos="8883"/>
        </w:tabs>
        <w:spacing w:before="0" w:line="269" w:lineRule="exact"/>
        <w:ind w:left="589"/>
      </w:pPr>
      <w:r>
        <w:rPr>
          <w:color w:val="3B3838"/>
        </w:rPr>
        <w:t>Executive</w:t>
      </w:r>
      <w:r>
        <w:rPr>
          <w:color w:val="3B3838"/>
          <w:spacing w:val="20"/>
        </w:rPr>
        <w:t xml:space="preserve"> </w:t>
      </w:r>
      <w:r>
        <w:rPr>
          <w:color w:val="3B3838"/>
          <w:spacing w:val="-5"/>
        </w:rPr>
        <w:t>IT</w:t>
      </w:r>
      <w:r>
        <w:rPr>
          <w:color w:val="3B3838"/>
        </w:rPr>
        <w:tab/>
      </w:r>
      <w:r>
        <w:rPr>
          <w:color w:val="3B3838"/>
          <w:position w:val="-3"/>
        </w:rPr>
        <w:drawing>
          <wp:inline distT="0" distB="0" distL="0" distR="0">
            <wp:extent cx="186055" cy="186055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B3838"/>
          <w:spacing w:val="80"/>
        </w:rPr>
        <w:t xml:space="preserve"> </w:t>
      </w:r>
      <w:r>
        <w:rPr>
          <w:color w:val="3B3838"/>
        </w:rPr>
        <w:t>Jun</w:t>
      </w:r>
      <w:r>
        <w:rPr>
          <w:color w:val="3B3838"/>
          <w:spacing w:val="-5"/>
        </w:rPr>
        <w:t xml:space="preserve"> </w:t>
      </w:r>
      <w:r>
        <w:rPr>
          <w:color w:val="3B3838"/>
        </w:rPr>
        <w:t>2010</w:t>
      </w:r>
      <w:r>
        <w:rPr>
          <w:color w:val="3B3838"/>
          <w:spacing w:val="-5"/>
        </w:rPr>
        <w:t xml:space="preserve"> </w:t>
      </w:r>
      <w:r>
        <w:rPr>
          <w:color w:val="3B3838"/>
        </w:rPr>
        <w:t>–</w:t>
      </w:r>
      <w:r>
        <w:rPr>
          <w:color w:val="3B3838"/>
          <w:spacing w:val="-5"/>
        </w:rPr>
        <w:t xml:space="preserve"> </w:t>
      </w:r>
      <w:r>
        <w:rPr>
          <w:color w:val="3B3838"/>
        </w:rPr>
        <w:t>Mar</w:t>
      </w:r>
      <w:r>
        <w:rPr>
          <w:color w:val="3B3838"/>
          <w:spacing w:val="-4"/>
        </w:rPr>
        <w:t xml:space="preserve"> </w:t>
      </w:r>
      <w:r>
        <w:rPr>
          <w:color w:val="3B3838"/>
        </w:rPr>
        <w:t>2012</w:t>
      </w:r>
    </w:p>
    <w:p w14:paraId="1FDD21FF">
      <w:pPr>
        <w:pStyle w:val="8"/>
        <w:numPr>
          <w:ilvl w:val="0"/>
          <w:numId w:val="3"/>
        </w:numPr>
        <w:tabs>
          <w:tab w:val="left" w:pos="871"/>
        </w:tabs>
        <w:spacing w:before="99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Assisted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in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the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implementation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of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ISO27001:2005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CMMI</w:t>
      </w:r>
      <w:r>
        <w:rPr>
          <w:color w:val="3B3838"/>
          <w:spacing w:val="-8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DEV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v1.3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L4</w:t>
      </w:r>
      <w:r>
        <w:rPr>
          <w:color w:val="3B3838"/>
          <w:spacing w:val="-9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L5</w:t>
      </w:r>
      <w:r>
        <w:rPr>
          <w:color w:val="3B3838"/>
          <w:spacing w:val="-10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framework</w:t>
      </w:r>
    </w:p>
    <w:p w14:paraId="4C8B8CC5">
      <w:pPr>
        <w:pStyle w:val="8"/>
        <w:numPr>
          <w:ilvl w:val="0"/>
          <w:numId w:val="3"/>
        </w:numPr>
        <w:tabs>
          <w:tab w:val="left" w:pos="871"/>
        </w:tabs>
        <w:spacing w:before="182" w:after="0" w:line="240" w:lineRule="auto"/>
        <w:ind w:left="871" w:right="0" w:hanging="281"/>
        <w:jc w:val="left"/>
        <w:rPr>
          <w:rFonts w:ascii="Symbol" w:hAnsi="Symbol"/>
          <w:color w:val="3B3838"/>
          <w:sz w:val="18"/>
        </w:rPr>
      </w:pPr>
      <w:r>
        <w:rPr>
          <w:color w:val="3B3838"/>
          <w:spacing w:val="-2"/>
          <w:w w:val="105"/>
          <w:sz w:val="18"/>
        </w:rPr>
        <w:t>Participated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in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process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audits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for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various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process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areas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and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tracking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findings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to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closure</w:t>
      </w:r>
      <w:r>
        <w:rPr>
          <w:color w:val="3B3838"/>
          <w:spacing w:val="-5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with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Project</w:t>
      </w:r>
      <w:r>
        <w:rPr>
          <w:color w:val="3B3838"/>
          <w:spacing w:val="-4"/>
          <w:w w:val="105"/>
          <w:sz w:val="18"/>
        </w:rPr>
        <w:t xml:space="preserve"> </w:t>
      </w:r>
      <w:r>
        <w:rPr>
          <w:color w:val="3B3838"/>
          <w:spacing w:val="-2"/>
          <w:w w:val="105"/>
          <w:sz w:val="18"/>
        </w:rPr>
        <w:t>Managers</w:t>
      </w:r>
    </w:p>
    <w:sectPr>
      <w:pgSz w:w="11910" w:h="16840"/>
      <w:pgMar w:top="2440" w:right="425" w:bottom="440" w:left="283" w:header="1" w:footer="25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24A84">
    <w:pPr>
      <w:pStyle w:val="5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463550</wp:posOffset>
              </wp:positionH>
              <wp:positionV relativeFrom="page">
                <wp:posOffset>10360660</wp:posOffset>
              </wp:positionV>
              <wp:extent cx="6767830" cy="1270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7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7830">
                            <a:moveTo>
                              <a:pt x="0" y="0"/>
                            </a:moveTo>
                            <a:lnTo>
                              <a:pt x="6767830" y="1"/>
                            </a:lnTo>
                          </a:path>
                        </a:pathLst>
                      </a:custGeom>
                      <a:ln w="12700">
                        <a:solidFill>
                          <a:srgbClr val="D0CEC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36.5pt;margin-top:815.8pt;height:0.1pt;width:532.9pt;mso-position-horizontal-relative:page;mso-position-vertical-relative:page;z-index:-251651072;mso-width-relative:page;mso-height-relative:page;" filled="f" stroked="t" coordsize="6767830,1" o:gfxdata="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8o/r7aAAAADQEAAA8AAAAA&#10;AAAAAQAgAAAAIgAAAGRycy9kb3ducmV2LnhtbFBLAQIUABQAAAAIAIdO4kBfbVxZEgIAAH0EAAAO&#10;AAAAAAAAAAEAIAAAACkBAABkcnMvZTJvRG9jLnhtbFBLBQYAAAAABgAGAFkBAACtBQAAAAA=&#10;" path="m0,0l6767830,1e">
              <v:fill on="f" focussize="0,0"/>
              <v:stroke weight="1pt" color="#D0CEC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3529330</wp:posOffset>
              </wp:positionH>
              <wp:positionV relativeFrom="page">
                <wp:posOffset>10353675</wp:posOffset>
              </wp:positionV>
              <wp:extent cx="626110" cy="16573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1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4407A">
                          <w:pPr>
                            <w:pStyle w:val="5"/>
                            <w:spacing w:before="16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277.9pt;margin-top:815.25pt;height:13.05pt;width:49.3pt;mso-position-horizontal-relative:page;mso-position-vertical-relative:page;z-index:-251650048;mso-width-relative:page;mso-height-relative:page;" filled="f" stroked="f" coordsize="21600,21600" o:gfxdata="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12FwhtkAAAANAQAADwAAAAAAAAABACAAAAAiAAAAZHJzL2Rvd25yZXYueG1sUEsBAhQAFAAAAAgA&#10;h07iQHZMyqW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94407A">
                    <w:pPr>
                      <w:pStyle w:val="5"/>
                      <w:spacing w:before="16"/>
                      <w:ind w:left="20"/>
                    </w:pPr>
                    <w:r>
                      <w:t>Page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ED9A5">
    <w:pPr>
      <w:pStyle w:val="5"/>
      <w:spacing w:before="0" w:line="14" w:lineRule="auto"/>
      <w:ind w:left="0"/>
      <w:rPr>
        <w:sz w:val="20"/>
      </w:rPr>
    </w:pPr>
    <w:bookmarkStart w:id="0" w:name="_GoBack"/>
    <w:bookmarkEnd w:id="0"/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273300" cy="155130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73300" cy="1551305"/>
                        <a:chOff x="0" y="0"/>
                        <a:chExt cx="2273300" cy="15513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73300" cy="155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1551305">
                              <a:moveTo>
                                <a:pt x="2273299" y="0"/>
                              </a:moveTo>
                              <a:lnTo>
                                <a:pt x="0" y="0"/>
                              </a:lnTo>
                              <a:lnTo>
                                <a:pt x="0" y="1551304"/>
                              </a:lnTo>
                              <a:lnTo>
                                <a:pt x="2014744" y="1551304"/>
                              </a:lnTo>
                              <a:lnTo>
                                <a:pt x="2061219" y="1547139"/>
                              </a:lnTo>
                              <a:lnTo>
                                <a:pt x="2104962" y="1535129"/>
                              </a:lnTo>
                              <a:lnTo>
                                <a:pt x="2145241" y="1516004"/>
                              </a:lnTo>
                              <a:lnTo>
                                <a:pt x="2181328" y="1490495"/>
                              </a:lnTo>
                              <a:lnTo>
                                <a:pt x="2212490" y="1459333"/>
                              </a:lnTo>
                              <a:lnTo>
                                <a:pt x="2237999" y="1423247"/>
                              </a:lnTo>
                              <a:lnTo>
                                <a:pt x="2257123" y="1382967"/>
                              </a:lnTo>
                              <a:lnTo>
                                <a:pt x="2269133" y="1339225"/>
                              </a:lnTo>
                              <a:lnTo>
                                <a:pt x="2273299" y="1292749"/>
                              </a:lnTo>
                              <a:lnTo>
                                <a:pt x="2273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B4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5624" y="205740"/>
                          <a:ext cx="1128395" cy="11131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561967" y="204130"/>
                          <a:ext cx="1122045" cy="1121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045" h="1121410">
                              <a:moveTo>
                                <a:pt x="560713" y="0"/>
                              </a:moveTo>
                              <a:lnTo>
                                <a:pt x="618033" y="2893"/>
                              </a:lnTo>
                              <a:lnTo>
                                <a:pt x="673707" y="11388"/>
                              </a:lnTo>
                              <a:lnTo>
                                <a:pt x="727447" y="25202"/>
                              </a:lnTo>
                              <a:lnTo>
                                <a:pt x="778967" y="44053"/>
                              </a:lnTo>
                              <a:lnTo>
                                <a:pt x="827984" y="67660"/>
                              </a:lnTo>
                              <a:lnTo>
                                <a:pt x="874215" y="95738"/>
                              </a:lnTo>
                              <a:lnTo>
                                <a:pt x="917379" y="128007"/>
                              </a:lnTo>
                              <a:lnTo>
                                <a:pt x="957195" y="164184"/>
                              </a:lnTo>
                              <a:lnTo>
                                <a:pt x="993383" y="203989"/>
                              </a:lnTo>
                              <a:lnTo>
                                <a:pt x="1025661" y="247142"/>
                              </a:lnTo>
                              <a:lnTo>
                                <a:pt x="1053747" y="293361"/>
                              </a:lnTo>
                              <a:lnTo>
                                <a:pt x="1077360" y="342364"/>
                              </a:lnTo>
                              <a:lnTo>
                                <a:pt x="1096217" y="393871"/>
                              </a:lnTo>
                              <a:lnTo>
                                <a:pt x="1110035" y="447597"/>
                              </a:lnTo>
                              <a:lnTo>
                                <a:pt x="1118532" y="503256"/>
                              </a:lnTo>
                              <a:lnTo>
                                <a:pt x="1121426" y="560561"/>
                              </a:lnTo>
                              <a:lnTo>
                                <a:pt x="1118532" y="617866"/>
                              </a:lnTo>
                              <a:lnTo>
                                <a:pt x="1110035" y="673526"/>
                              </a:lnTo>
                              <a:lnTo>
                                <a:pt x="1096217" y="727251"/>
                              </a:lnTo>
                              <a:lnTo>
                                <a:pt x="1077360" y="778758"/>
                              </a:lnTo>
                              <a:lnTo>
                                <a:pt x="1053747" y="827762"/>
                              </a:lnTo>
                              <a:lnTo>
                                <a:pt x="1025661" y="873980"/>
                              </a:lnTo>
                              <a:lnTo>
                                <a:pt x="993383" y="917133"/>
                              </a:lnTo>
                              <a:lnTo>
                                <a:pt x="957195" y="956938"/>
                              </a:lnTo>
                              <a:lnTo>
                                <a:pt x="917379" y="993115"/>
                              </a:lnTo>
                              <a:lnTo>
                                <a:pt x="874215" y="1025385"/>
                              </a:lnTo>
                              <a:lnTo>
                                <a:pt x="827984" y="1053463"/>
                              </a:lnTo>
                              <a:lnTo>
                                <a:pt x="778967" y="1077069"/>
                              </a:lnTo>
                              <a:lnTo>
                                <a:pt x="727447" y="1095921"/>
                              </a:lnTo>
                              <a:lnTo>
                                <a:pt x="673707" y="1109735"/>
                              </a:lnTo>
                              <a:lnTo>
                                <a:pt x="618033" y="1118230"/>
                              </a:lnTo>
                              <a:lnTo>
                                <a:pt x="560713" y="1121123"/>
                              </a:lnTo>
                              <a:lnTo>
                                <a:pt x="503392" y="1118230"/>
                              </a:lnTo>
                              <a:lnTo>
                                <a:pt x="447718" y="1109735"/>
                              </a:lnTo>
                              <a:lnTo>
                                <a:pt x="393978" y="1095921"/>
                              </a:lnTo>
                              <a:lnTo>
                                <a:pt x="342458" y="1077069"/>
                              </a:lnTo>
                              <a:lnTo>
                                <a:pt x="293441" y="1053463"/>
                              </a:lnTo>
                              <a:lnTo>
                                <a:pt x="247210" y="1025385"/>
                              </a:lnTo>
                              <a:lnTo>
                                <a:pt x="204046" y="993115"/>
                              </a:lnTo>
                              <a:lnTo>
                                <a:pt x="164230" y="956938"/>
                              </a:lnTo>
                              <a:lnTo>
                                <a:pt x="128042" y="917133"/>
                              </a:lnTo>
                              <a:lnTo>
                                <a:pt x="95765" y="873980"/>
                              </a:lnTo>
                              <a:lnTo>
                                <a:pt x="67679" y="827762"/>
                              </a:lnTo>
                              <a:lnTo>
                                <a:pt x="44066" y="778758"/>
                              </a:lnTo>
                              <a:lnTo>
                                <a:pt x="25209" y="727251"/>
                              </a:lnTo>
                              <a:lnTo>
                                <a:pt x="11391" y="673526"/>
                              </a:lnTo>
                              <a:lnTo>
                                <a:pt x="2894" y="617866"/>
                              </a:lnTo>
                              <a:lnTo>
                                <a:pt x="0" y="560561"/>
                              </a:lnTo>
                              <a:lnTo>
                                <a:pt x="2894" y="503256"/>
                              </a:lnTo>
                              <a:lnTo>
                                <a:pt x="11391" y="447597"/>
                              </a:lnTo>
                              <a:lnTo>
                                <a:pt x="25209" y="393871"/>
                              </a:lnTo>
                              <a:lnTo>
                                <a:pt x="44066" y="342364"/>
                              </a:lnTo>
                              <a:lnTo>
                                <a:pt x="67679" y="293361"/>
                              </a:lnTo>
                              <a:lnTo>
                                <a:pt x="95765" y="247142"/>
                              </a:lnTo>
                              <a:lnTo>
                                <a:pt x="128042" y="203989"/>
                              </a:lnTo>
                              <a:lnTo>
                                <a:pt x="164230" y="164184"/>
                              </a:lnTo>
                              <a:lnTo>
                                <a:pt x="204046" y="128007"/>
                              </a:lnTo>
                              <a:lnTo>
                                <a:pt x="247210" y="95738"/>
                              </a:lnTo>
                              <a:lnTo>
                                <a:pt x="293441" y="67660"/>
                              </a:lnTo>
                              <a:lnTo>
                                <a:pt x="342458" y="44053"/>
                              </a:lnTo>
                              <a:lnTo>
                                <a:pt x="393978" y="25202"/>
                              </a:lnTo>
                              <a:lnTo>
                                <a:pt x="447718" y="11388"/>
                              </a:lnTo>
                              <a:lnTo>
                                <a:pt x="503392" y="2893"/>
                              </a:lnTo>
                              <a:lnTo>
                                <a:pt x="5607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122.15pt;width:179pt;mso-position-horizontal-relative:page;mso-position-vertical-relative:page;z-index:-251654144;mso-width-relative:page;mso-height-relative:page;" coordsize="2273300,1551305" o:gfxdata="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">
              <o:lock v:ext="edit" aspectratio="f"/>
              <v:shape id="Graphic 2" o:spid="_x0000_s1026" o:spt="100" style="position:absolute;left:0;top:0;height:1551305;width:2273300;" fillcolor="#323B4C" filled="t" stroked="f" coordsize="2273300,1551305" o:gfxdata="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3L+xLsAAADa&#10;AAAADwAAAAAAAAABACAAAAAiAAAAZHJzL2Rvd25yZXYueG1sUEsBAhQAFAAAAAgAh07iQDMvBZ47&#10;AAAAOQAAABAAAAAAAAAAAQAgAAAACgEAAGRycy9zaGFwZXhtbC54bWxQSwUGAAAAAAYABgBbAQAA&#10;tAMAAAAA&#10;" path="m2273299,0l0,0,0,1551304,2014744,1551304,2061219,1547139,2104962,1535129,2145241,1516004,2181328,1490495,2212490,1459333,2237999,1423247,2257123,1382967,2269133,1339225,2273299,1292749,2273299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3" o:spid="_x0000_s1026" o:spt="75" type="#_x0000_t75" style="position:absolute;left:555624;top:205740;height:1113154;width:1128395;" filled="f" o:preferrelative="t" stroked="f" coordsize="21600,21600" o:gfxdata="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E7Y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Graphic 4" o:spid="_x0000_s1026" o:spt="100" style="position:absolute;left:561967;top:204130;height:1121410;width:1122045;" filled="f" stroked="t" coordsize="1122045,1121410" o:gfxdata="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sLVbsAAADa&#10;AAAADwAAAAAAAAABACAAAAAiAAAAZHJzL2Rvd25yZXYueG1sUEsBAhQAFAAAAAgAh07iQDMvBZ47&#10;AAAAOQAAABAAAAAAAAAAAQAgAAAACgEAAGRycy9zaGFwZXhtbC54bWxQSwUGAAAAAAYABgBbAQAA&#10;tAMAAAAA&#10;" path="m560713,0l618033,2893,673707,11388,727447,25202,778967,44053,827984,67660,874215,95738,917379,128007,957195,164184,993383,203989,1025661,247142,1053747,293361,1077360,342364,1096217,393871,1110035,447597,1118532,503256,1121426,560561,1118532,617866,1110035,673526,1096217,727251,1077360,778758,1053747,827762,1025661,873980,993383,917133,957195,956938,917379,993115,874215,1025385,827984,1053463,778967,1077069,727447,1095921,673707,1109735,618033,1118230,560713,1121123,503392,1118230,447718,1109735,393978,1095921,342458,1077069,293441,1053463,247210,1025385,204046,993115,164230,956938,128042,917133,95765,873980,67679,827762,44066,778758,25209,727251,11391,673526,2894,617866,0,560561,2894,503256,11391,447597,25209,393871,44066,342364,67679,293361,95765,247142,128042,203989,164230,164184,204046,128007,247210,95738,293441,67660,342458,44053,393978,25202,447718,11388,503392,2893,560713,0xe">
                <v:fill on="f" focussize="0,0"/>
                <v:stroke weight="1pt" color="#BFBFBF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2406650</wp:posOffset>
              </wp:positionH>
              <wp:positionV relativeFrom="page">
                <wp:posOffset>1074420</wp:posOffset>
              </wp:positionV>
              <wp:extent cx="4834890" cy="368935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34890" cy="368935"/>
                        <a:chOff x="0" y="0"/>
                        <a:chExt cx="4834890" cy="36893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34890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4890" h="368935">
                              <a:moveTo>
                                <a:pt x="4650425" y="0"/>
                              </a:moveTo>
                              <a:lnTo>
                                <a:pt x="184464" y="0"/>
                              </a:lnTo>
                              <a:lnTo>
                                <a:pt x="135426" y="6589"/>
                              </a:lnTo>
                              <a:lnTo>
                                <a:pt x="91362" y="25185"/>
                              </a:lnTo>
                              <a:lnTo>
                                <a:pt x="54028" y="54028"/>
                              </a:lnTo>
                              <a:lnTo>
                                <a:pt x="25184" y="91362"/>
                              </a:lnTo>
                              <a:lnTo>
                                <a:pt x="6589" y="135428"/>
                              </a:lnTo>
                              <a:lnTo>
                                <a:pt x="0" y="184467"/>
                              </a:lnTo>
                              <a:lnTo>
                                <a:pt x="6589" y="233506"/>
                              </a:lnTo>
                              <a:lnTo>
                                <a:pt x="25184" y="277571"/>
                              </a:lnTo>
                              <a:lnTo>
                                <a:pt x="54028" y="314905"/>
                              </a:lnTo>
                              <a:lnTo>
                                <a:pt x="91362" y="343749"/>
                              </a:lnTo>
                              <a:lnTo>
                                <a:pt x="135426" y="362345"/>
                              </a:lnTo>
                              <a:lnTo>
                                <a:pt x="184464" y="368934"/>
                              </a:lnTo>
                              <a:lnTo>
                                <a:pt x="4650425" y="368934"/>
                              </a:lnTo>
                              <a:lnTo>
                                <a:pt x="4699463" y="362345"/>
                              </a:lnTo>
                              <a:lnTo>
                                <a:pt x="4743527" y="343749"/>
                              </a:lnTo>
                              <a:lnTo>
                                <a:pt x="4780861" y="314905"/>
                              </a:lnTo>
                              <a:lnTo>
                                <a:pt x="4809705" y="277571"/>
                              </a:lnTo>
                              <a:lnTo>
                                <a:pt x="4828300" y="233506"/>
                              </a:lnTo>
                              <a:lnTo>
                                <a:pt x="4834890" y="184467"/>
                              </a:lnTo>
                              <a:lnTo>
                                <a:pt x="4828300" y="135428"/>
                              </a:lnTo>
                              <a:lnTo>
                                <a:pt x="4809705" y="91362"/>
                              </a:lnTo>
                              <a:lnTo>
                                <a:pt x="4780861" y="54028"/>
                              </a:lnTo>
                              <a:lnTo>
                                <a:pt x="4743527" y="25185"/>
                              </a:lnTo>
                              <a:lnTo>
                                <a:pt x="4699463" y="6589"/>
                              </a:lnTo>
                              <a:lnTo>
                                <a:pt x="4650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B4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2231" y="63150"/>
                          <a:ext cx="199566" cy="2222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84412" y="71561"/>
                          <a:ext cx="201329" cy="19875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539299" y="87463"/>
                          <a:ext cx="188264" cy="200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89.5pt;margin-top:84.6pt;height:29.05pt;width:380.7pt;mso-position-horizontal-relative:page;mso-position-vertical-relative:page;z-index:-251653120;mso-width-relative:page;mso-height-relative:page;" coordsize="4834890,368935" o:gfxdata="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NydHYcYAAAApAgAAGQAAAGRy&#10;cy9fcmVscy9lMm9Eb2MueG1sLnJlbHO9kcFqAjEQhu9C3yHMvZvdFYqIWS8ieBX7AEMymw1uJiGJ&#10;pb69gVKoIPXmcWb4v/+D2Wy//Sy+KGUXWEHXtCCIdTCOrYLP0/59BSIXZINzYFJwpQzb4W2xOdKM&#10;pYby5GIWlcJZwVRKXEuZ9UQecxMicb2MIXksdUxWRtRntCT7tv2Q6S8DhjumOBgF6WCWIE7XWJuf&#10;s8M4Ok27oC+euDyokM7X7grEZKko8GQc/iyXTWQL8rFD/xqH/j+H7jUO3a+DvHvw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">
              <o:lock v:ext="edit" aspectratio="f"/>
              <v:shape id="Graphic 6" o:spid="_x0000_s1026" o:spt="100" style="position:absolute;left:0;top:0;height:368935;width:4834890;" fillcolor="#323B4C" filled="t" stroked="f" coordsize="4834890,368935" o:gfxdata="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oZirsAAADa&#10;AAAADwAAAAAAAAABACAAAAAiAAAAZHJzL2Rvd25yZXYueG1sUEsBAhQAFAAAAAgAh07iQDMvBZ47&#10;AAAAOQAAABAAAAAAAAAAAQAgAAAACgEAAGRycy9zaGFwZXhtbC54bWxQSwUGAAAAAAYABgBbAQAA&#10;tAMAAAAA&#10;" path="m4650425,0l184464,0,135426,6589,91362,25185,54028,54028,25184,91362,6589,135428,0,184467,6589,233506,25184,277571,54028,314905,91362,343749,135426,362345,184464,368934,4650425,368934,4699463,362345,4743527,343749,4780861,314905,4809705,277571,4828300,233506,4834890,184467,4828300,135428,4809705,91362,4780861,54028,4743527,25185,4699463,6589,4650425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7" o:spid="_x0000_s1026" o:spt="75" type="#_x0000_t75" style="position:absolute;left:82231;top:63150;height:222228;width:199566;" filled="f" o:preferrelative="t" stroked="f" coordsize="21600,21600" o:gfxdata="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02xH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  <v:shape id="Image 8" o:spid="_x0000_s1026" o:spt="75" type="#_x0000_t75" style="position:absolute;left:1784412;top:71561;height:198754;width:201329;" filled="f" o:preferrelative="t" stroked="f" coordsize="21600,21600" o:gfxdata="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ul4ZrUAAADaAAAADwAA&#10;AAAAAAABACAAAAAiAAAAZHJzL2Rvd25yZXYueG1sUEsBAhQAFAAAAAgAh07iQDMvBZ47AAAAOQAA&#10;ABAAAAAAAAAAAQAgAAAABAEAAGRycy9zaGFwZXhtbC54bWxQSwUGAAAAAAYABgBbAQAArgMAAAAA&#10;">
                <v:fill on="f" focussize="0,0"/>
                <v:stroke on="f"/>
                <v:imagedata r:id="rId3" o:title=""/>
                <o:lock v:ext="edit" aspectratio="f"/>
              </v:shape>
              <v:shape id="Image 9" o:spid="_x0000_s1026" o:spt="75" type="#_x0000_t75" style="position:absolute;left:3539299;top:87463;height:200025;width:188264;" filled="f" o:preferrelative="t" stroked="f" coordsize="21600,21600" o:gfxdata="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8uGn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4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2611755</wp:posOffset>
              </wp:positionH>
              <wp:positionV relativeFrom="page">
                <wp:posOffset>459105</wp:posOffset>
              </wp:positionV>
              <wp:extent cx="3681730" cy="45402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1729" cy="454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571C1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FD5A5A"/>
                              <w:spacing w:val="-16"/>
                              <w:sz w:val="36"/>
                            </w:rPr>
                            <w:t>HULESH</w:t>
                          </w:r>
                          <w:r>
                            <w:rPr>
                              <w:b/>
                              <w:color w:val="FD5A5A"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3333"/>
                              <w:spacing w:val="-16"/>
                              <w:sz w:val="36"/>
                            </w:rPr>
                            <w:t>KUMAR</w:t>
                          </w:r>
                          <w:r>
                            <w:rPr>
                              <w:b/>
                              <w:color w:val="333333"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3333"/>
                              <w:spacing w:val="-16"/>
                              <w:sz w:val="36"/>
                            </w:rPr>
                            <w:t>SAHU</w:t>
                          </w:r>
                        </w:p>
                        <w:p w14:paraId="461AECCA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Project</w:t>
                          </w:r>
                          <w:r>
                            <w:rPr>
                              <w:b/>
                              <w:color w:val="343434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Manager</w:t>
                          </w:r>
                          <w:r>
                            <w:rPr>
                              <w:b/>
                              <w:color w:val="343434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75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343434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Scrum</w:t>
                          </w:r>
                          <w:r>
                            <w:rPr>
                              <w:b/>
                              <w:color w:val="343434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Master</w:t>
                          </w:r>
                          <w:r>
                            <w:rPr>
                              <w:b/>
                              <w:color w:val="34343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75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343434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Agile</w:t>
                          </w:r>
                          <w:r>
                            <w:rPr>
                              <w:b/>
                              <w:color w:val="343434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&amp;</w:t>
                          </w:r>
                          <w:r>
                            <w:rPr>
                              <w:b/>
                              <w:color w:val="343434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AI-Driven</w:t>
                          </w:r>
                          <w:r>
                            <w:rPr>
                              <w:b/>
                              <w:color w:val="343434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w w:val="90"/>
                              <w:sz w:val="18"/>
                            </w:rPr>
                            <w:t>Delivery</w:t>
                          </w:r>
                          <w:r>
                            <w:rPr>
                              <w:b/>
                              <w:color w:val="34343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43434"/>
                              <w:spacing w:val="-2"/>
                              <w:w w:val="90"/>
                              <w:sz w:val="18"/>
                            </w:rPr>
                            <w:t>Leader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05.65pt;margin-top:36.15pt;height:35.75pt;width:289.9pt;mso-position-horizontal-relative:page;mso-position-vertical-relative:page;z-index:-251653120;mso-width-relative:page;mso-height-relative:page;" filled="f" stroked="f" coordsize="21600,21600" o:gfxdata="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JvDh7ZAAAACgEAAA8AAAAAAAAAAQAgAAAAIgAAAGRycy9kb3ducmV2LnhtbFBLAQIUABQAAAAI&#10;AIdO4kBwehyX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3571C1"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D5A5A"/>
                        <w:spacing w:val="-16"/>
                        <w:sz w:val="36"/>
                      </w:rPr>
                      <w:t>HULESH</w:t>
                    </w:r>
                    <w:r>
                      <w:rPr>
                        <w:b/>
                        <w:color w:val="FD5A5A"/>
                        <w:spacing w:val="-10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33333"/>
                        <w:spacing w:val="-16"/>
                        <w:sz w:val="36"/>
                      </w:rPr>
                      <w:t>KUMAR</w:t>
                    </w:r>
                    <w:r>
                      <w:rPr>
                        <w:b/>
                        <w:color w:val="333333"/>
                        <w:spacing w:val="-10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33333"/>
                        <w:spacing w:val="-16"/>
                        <w:sz w:val="36"/>
                      </w:rPr>
                      <w:t>SAHU</w:t>
                    </w:r>
                  </w:p>
                  <w:p w14:paraId="461AECCA"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Project</w:t>
                    </w:r>
                    <w:r>
                      <w:rPr>
                        <w:b/>
                        <w:color w:val="343434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Manager</w:t>
                    </w:r>
                    <w:r>
                      <w:rPr>
                        <w:b/>
                        <w:color w:val="343434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75"/>
                        <w:sz w:val="18"/>
                      </w:rPr>
                      <w:t>|</w:t>
                    </w:r>
                    <w:r>
                      <w:rPr>
                        <w:b/>
                        <w:color w:val="343434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Scrum</w:t>
                    </w:r>
                    <w:r>
                      <w:rPr>
                        <w:b/>
                        <w:color w:val="343434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Master</w:t>
                    </w:r>
                    <w:r>
                      <w:rPr>
                        <w:b/>
                        <w:color w:val="34343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75"/>
                        <w:sz w:val="18"/>
                      </w:rPr>
                      <w:t>|</w:t>
                    </w:r>
                    <w:r>
                      <w:rPr>
                        <w:b/>
                        <w:color w:val="343434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Agile</w:t>
                    </w:r>
                    <w:r>
                      <w:rPr>
                        <w:b/>
                        <w:color w:val="343434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&amp;</w:t>
                    </w:r>
                    <w:r>
                      <w:rPr>
                        <w:b/>
                        <w:color w:val="343434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AI-Driven</w:t>
                    </w:r>
                    <w:r>
                      <w:rPr>
                        <w:b/>
                        <w:color w:val="343434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w w:val="90"/>
                        <w:sz w:val="18"/>
                      </w:rPr>
                      <w:t>Delivery</w:t>
                    </w:r>
                    <w:r>
                      <w:rPr>
                        <w:b/>
                        <w:color w:val="34343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343434"/>
                        <w:spacing w:val="-2"/>
                        <w:w w:val="90"/>
                        <w:sz w:val="18"/>
                      </w:rPr>
                      <w:t>Leader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2693670</wp:posOffset>
              </wp:positionH>
              <wp:positionV relativeFrom="page">
                <wp:posOffset>1176020</wp:posOffset>
              </wp:positionV>
              <wp:extent cx="918210" cy="16573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96106">
                          <w:pPr>
                            <w:pStyle w:val="5"/>
                            <w:spacing w:before="16"/>
                            <w:ind w:left="20"/>
                          </w:pPr>
                          <w:r>
                            <w:rPr>
                              <w:color w:val="FFFFFF"/>
                              <w:w w:val="85"/>
                            </w:rPr>
                            <w:t>+91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9987446688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12.1pt;margin-top:92.6pt;height:13.05pt;width:72.3pt;mso-position-horizontal-relative:page;mso-position-vertical-relative:page;z-index:-251652096;mso-width-relative:page;mso-height-relative:page;" filled="f" stroked="f" coordsize="21600,21600" o:gfxdata="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h2ZG3aAAAACwEAAA8AAAAAAAAAAQAgAAAAIgAAAGRycy9kb3ducmV2LnhtbFBLAQIUABQAAAAI&#10;AIdO4kDZ0Lf8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196106">
                    <w:pPr>
                      <w:pStyle w:val="5"/>
                      <w:spacing w:before="16"/>
                      <w:ind w:left="20"/>
                    </w:pPr>
                    <w:r>
                      <w:rPr>
                        <w:color w:val="FFFFFF"/>
                        <w:w w:val="85"/>
                      </w:rPr>
                      <w:t>+91</w:t>
                    </w:r>
                    <w:r>
                      <w:rPr>
                        <w:color w:val="FFFFFF"/>
                        <w:spacing w:val="-2"/>
                      </w:rPr>
                      <w:t xml:space="preserve"> 9987446688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4418965</wp:posOffset>
              </wp:positionH>
              <wp:positionV relativeFrom="page">
                <wp:posOffset>1176020</wp:posOffset>
              </wp:positionV>
              <wp:extent cx="1024890" cy="1657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4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8C955">
                          <w:pPr>
                            <w:pStyle w:val="5"/>
                            <w:spacing w:before="16"/>
                            <w:ind w:left="20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/>
                              <w:lang w:val="en-GB"/>
                            </w:rPr>
                            <w:t>hulesh@live.com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347.95pt;margin-top:92.6pt;height:13.05pt;width:80.7pt;mso-position-horizontal-relative:page;mso-position-vertical-relative:page;z-index:-251652096;mso-width-relative:page;mso-height-relative:page;" filled="f" stroked="f" coordsize="21600,21600" o:gfxdata="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Byks2gAAAAsBAAAPAAAAAAAAAAEAIAAAACIAAABkcnMvZG93bnJldi54bWxQSwECFAAUAAAA&#10;CACHTuJArNBCV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18C955">
                    <w:pPr>
                      <w:pStyle w:val="5"/>
                      <w:spacing w:before="16"/>
                      <w:ind w:left="20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/>
                        <w:lang w:val="en-GB"/>
                      </w:rPr>
                      <w:t>hulesh@live.com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6129020</wp:posOffset>
              </wp:positionH>
              <wp:positionV relativeFrom="page">
                <wp:posOffset>1176020</wp:posOffset>
              </wp:positionV>
              <wp:extent cx="917575" cy="16573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7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BBE44">
                          <w:pPr>
                            <w:pStyle w:val="5"/>
                            <w:spacing w:before="16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Hyderabad,</w:t>
                          </w:r>
                          <w:r>
                            <w:rPr>
                              <w:color w:val="FFFFFF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482.6pt;margin-top:92.6pt;height:13.05pt;width:72.25pt;mso-position-horizontal-relative:page;mso-position-vertical-relative:page;z-index:-251651072;mso-width-relative:page;mso-height-relative:page;" filled="f" stroked="f" coordsize="21600,21600" o:gfxdata="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OAGFbZAAAADAEAAA8AAAAAAAAAAQAgAAAAIgAAAGRycy9kb3ducmV2LnhtbFBLAQIUABQAAAAI&#10;AIdO4kA/OWow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BBBE44">
                    <w:pPr>
                      <w:pStyle w:val="5"/>
                      <w:spacing w:before="16"/>
                      <w:ind w:left="20"/>
                    </w:pPr>
                    <w:r>
                      <w:rPr>
                        <w:color w:val="FFFFFF"/>
                      </w:rPr>
                      <w:t>Hyderabad,</w:t>
                    </w:r>
                    <w:r>
                      <w:rPr>
                        <w:color w:val="FFFFFF"/>
                        <w:spacing w:val="37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India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851" w:hanging="285"/>
      </w:pPr>
      <w:rPr>
        <w:rFonts w:hint="default" w:ascii="Symbol" w:hAnsi="Symbol" w:eastAsia="Symbol" w:cs="Symbol"/>
        <w:spacing w:val="0"/>
        <w:w w:val="10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593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327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060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794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528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261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995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8" w:hanging="28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40" w:hanging="14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56" w:hanging="1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72" w:hanging="1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89" w:hanging="1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05" w:hanging="1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721" w:hanging="1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038" w:hanging="1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354" w:hanging="1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670" w:hanging="14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873" w:hanging="283"/>
      </w:pPr>
      <w:rPr>
        <w:rFonts w:hint="default" w:ascii="Symbol" w:hAnsi="Symbol" w:eastAsia="Symbol" w:cs="Symbol"/>
        <w:spacing w:val="0"/>
        <w:w w:val="10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11" w:hanging="2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43" w:hanging="2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4" w:hanging="2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6" w:hanging="2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8" w:hanging="2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9" w:hanging="2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1" w:hanging="2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32" w:hanging="2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F433A3"/>
    <w:rsid w:val="24604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4"/>
      <w:ind w:left="589"/>
      <w:outlineLvl w:val="1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4"/>
      <w:ind w:left="873"/>
    </w:pPr>
    <w:rPr>
      <w:rFonts w:ascii="Tahoma" w:hAnsi="Tahoma" w:eastAsia="Tahoma" w:cs="Tahoma"/>
      <w:sz w:val="18"/>
      <w:szCs w:val="1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0"/>
      <w:ind w:left="20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4"/>
      <w:ind w:left="873" w:hanging="283"/>
    </w:pPr>
    <w:rPr>
      <w:rFonts w:ascii="Tahoma" w:hAnsi="Tahoma" w:eastAsia="Tahoma" w:cs="Tahom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26" Type="http://schemas.openxmlformats.org/officeDocument/2006/relationships/fontTable" Target="fontTable.xml"/><Relationship Id="rId18" Type="http://schemas.openxmlformats.org/officeDocument/2006/relationships/image" Target="media/image15.png"/><Relationship Id="rId13" Type="http://schemas.openxmlformats.org/officeDocument/2006/relationships/image" Target="media/image10.png"/><Relationship Id="rId3" Type="http://schemas.openxmlformats.org/officeDocument/2006/relationships/footnotes" Target="footnotes.xml"/><Relationship Id="rId21" Type="http://schemas.openxmlformats.org/officeDocument/2006/relationships/image" Target="media/image18.jpeg"/><Relationship Id="rId7" Type="http://schemas.openxmlformats.org/officeDocument/2006/relationships/theme" Target="theme/theme1.xml"/><Relationship Id="rId25" Type="http://schemas.openxmlformats.org/officeDocument/2006/relationships/numbering" Target="numbering.xml"/><Relationship Id="rId17" Type="http://schemas.openxmlformats.org/officeDocument/2006/relationships/image" Target="media/image14.png"/><Relationship Id="rId12" Type="http://schemas.openxmlformats.org/officeDocument/2006/relationships/image" Target="media/image9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customXml" Target="../customXml/item4.xml"/><Relationship Id="rId6" Type="http://schemas.openxmlformats.org/officeDocument/2006/relationships/footer" Target="footer1.xml"/><Relationship Id="rId24" Type="http://schemas.openxmlformats.org/officeDocument/2006/relationships/customXml" Target="../customXml/item1.xml"/><Relationship Id="rId11" Type="http://schemas.openxmlformats.org/officeDocument/2006/relationships/image" Target="media/image8.png"/><Relationship Id="rId1" Type="http://schemas.openxmlformats.org/officeDocument/2006/relationships/styles" Target="styles.xml"/><Relationship Id="rId5" Type="http://schemas.openxmlformats.org/officeDocument/2006/relationships/header" Target="header1.xml"/><Relationship Id="rId23" Type="http://schemas.openxmlformats.org/officeDocument/2006/relationships/image" Target="media/image20.jpeg"/><Relationship Id="rId15" Type="http://schemas.openxmlformats.org/officeDocument/2006/relationships/image" Target="media/image12.png"/><Relationship Id="rId28" Type="http://schemas.openxmlformats.org/officeDocument/2006/relationships/customXml" Target="../customXml/item3.xml"/><Relationship Id="rId19" Type="http://schemas.openxmlformats.org/officeDocument/2006/relationships/image" Target="media/image16.png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4" Type="http://schemas.openxmlformats.org/officeDocument/2006/relationships/endnotes" Target="endnotes.xml"/><Relationship Id="rId22" Type="http://schemas.openxmlformats.org/officeDocument/2006/relationships/image" Target="media/image19.jpeg"/><Relationship Id="rId14" Type="http://schemas.openxmlformats.org/officeDocument/2006/relationships/image" Target="media/image11.png"/><Relationship Id="rId27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FB2588-4DF4-4157-A12F-0871B74CF9FA}"/>
</file>

<file path=customXml/itemProps3.xml><?xml version="1.0" encoding="utf-8"?>
<ds:datastoreItem xmlns:ds="http://schemas.openxmlformats.org/officeDocument/2006/customXml" ds:itemID="{5050E1AA-0A0C-43E8-A64D-5A800BE4CA61}"/>
</file>

<file path=customXml/itemProps4.xml><?xml version="1.0" encoding="utf-8"?>
<ds:datastoreItem xmlns:ds="http://schemas.openxmlformats.org/officeDocument/2006/customXml" ds:itemID="{75D7F09C-730B-4399-9798-8455DE3FB6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2025-09-22T05:48:00Z</dcterms:created>
  <dcterms:modified xsi:type="dcterms:W3CDTF">2025-09-22T05:51:34Z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8b4ef29157a8675fe7fda9ed68c00d0134f4b0419514c4847440321091b5b58120b140010435c580e435601514841481f0f2b5613581957545f4d5d4a0e560c0a4257587a4553524f08534e160c120312494a411b0b15416a44564a141a245d4340010d120717445e5c0f4356014a4857034b4a5a005649160d150110474a106</vt:lpwstr>
  </property>
  <property fmtid="{D5CDD505-2E9C-101B-9397-08002B2CF9AE}" pid="7" name="KSOProductBuildVer">
    <vt:lpwstr>2057-12.2.0.22549</vt:lpwstr>
  </property>
  <property fmtid="{D5CDD505-2E9C-101B-9397-08002B2CF9AE}" pid="8" name="ICV">
    <vt:lpwstr>2F1EF60AE996429EB7D487520A7573E6_13</vt:lpwstr>
  </property>
  <property fmtid="{D5CDD505-2E9C-101B-9397-08002B2CF9AE}" pid="9" name="ContentTypeId">
    <vt:lpwstr>0x0101002A915219D706AD49BD9FD697C2734D69</vt:lpwstr>
  </property>
</Properties>
</file>